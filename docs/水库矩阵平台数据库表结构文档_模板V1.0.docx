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3AA48">
      <w:pPr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56"/>
          <w:szCs w:val="72"/>
          <w:lang w:val="en-US" w:eastAsia="zh-CN"/>
        </w:rPr>
      </w:pPr>
      <w:bookmarkStart w:id="68" w:name="_GoBack"/>
      <w:bookmarkEnd w:id="68"/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56"/>
          <w:szCs w:val="72"/>
          <w:lang w:val="en-US" w:eastAsia="zh-CN"/>
        </w:rPr>
        <w:t>水库矩阵平台系统</w:t>
      </w:r>
    </w:p>
    <w:p w14:paraId="58AF0D24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</w:p>
    <w:p w14:paraId="583A2E2A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</w:p>
    <w:p w14:paraId="18EB67FF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</w:p>
    <w:p w14:paraId="2AAFF1AC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</w:p>
    <w:p w14:paraId="050BB0CE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</w:p>
    <w:p w14:paraId="2208EE01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  <w:t>数据库表结构</w:t>
      </w:r>
    </w:p>
    <w:p w14:paraId="5CCD1EE4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76F0C778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21E85233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37995FA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24C7F496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B07E1A4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4634C5CC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06CF757A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0A9BA9E4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685762AF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3CB8694F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1B40ABA2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40CA7366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B6369A7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1CD49BE9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sdt>
      <w:sdtPr>
        <w:rPr>
          <w:rFonts w:hint="eastAsia" w:ascii="微软雅黑" w:hAnsi="微软雅黑" w:eastAsia="微软雅黑" w:cs="微软雅黑"/>
          <w:sz w:val="21"/>
          <w:szCs w:val="22"/>
          <w:lang w:val="en-US" w:eastAsia="en-US" w:bidi="ar-SA"/>
        </w:rPr>
        <w:id w:val="147475316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sz w:val="21"/>
          <w:szCs w:val="22"/>
          <w:lang w:val="en-US" w:eastAsia="en-US" w:bidi="ar-SA"/>
        </w:rPr>
      </w:sdtEndPr>
      <w:sdtContent>
        <w:p w14:paraId="6701491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sz w:val="21"/>
            </w:rPr>
            <w:t>目录</w:t>
          </w:r>
        </w:p>
        <w:p w14:paraId="2D4E5152">
          <w:pPr>
            <w:pStyle w:val="27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_Toc5721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  <w:lang w:val="en-US" w:eastAsia="zh-CN"/>
            </w:rPr>
            <w:t xml:space="preserve">1. 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val="en-US" w:eastAsia="zh-CN"/>
            </w:rPr>
            <w:t>总体情况</w:t>
          </w:r>
          <w:r>
            <w:tab/>
          </w:r>
          <w:r>
            <w:fldChar w:fldCharType="begin"/>
          </w:r>
          <w:r>
            <w:instrText xml:space="preserve"> PAGEREF _Toc5721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E4AB8DB">
          <w:pPr>
            <w:pStyle w:val="27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_Toc21276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数据库清单</w:t>
          </w:r>
          <w:r>
            <w:tab/>
          </w:r>
          <w:r>
            <w:fldChar w:fldCharType="begin"/>
          </w:r>
          <w:r>
            <w:instrText xml:space="preserve"> PAGEREF _Toc21276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DBF6F75">
          <w:pPr>
            <w:pStyle w:val="27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_Toc25481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表清单</w:t>
          </w:r>
          <w:r>
            <w:tab/>
          </w:r>
          <w:r>
            <w:fldChar w:fldCharType="begin"/>
          </w:r>
          <w:r>
            <w:instrText xml:space="preserve"> PAGEREF _Toc25481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A8F1590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_Toc1810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tab/>
          </w:r>
          <w:r>
            <w:fldChar w:fldCharType="begin"/>
          </w:r>
          <w:r>
            <w:instrText xml:space="preserve"> PAGEREF _Toc1810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30342D4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_Toc25401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_Toc25401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6A3613C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_Toc27375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_Toc27375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6ED63B6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_Toc28154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biz_data</w:t>
          </w:r>
          <w:r>
            <w:tab/>
          </w:r>
          <w:r>
            <w:fldChar w:fldCharType="begin"/>
          </w:r>
          <w:r>
            <w:instrText xml:space="preserve"> PAGEREF _Toc28154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54320F1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_Toc2628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_Toc2628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B237B92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_Toc10579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3.1.5.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_Toc10579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A9AF24F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_Toc973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tab/>
          </w:r>
          <w:r>
            <w:fldChar w:fldCharType="begin"/>
          </w:r>
          <w:r>
            <w:instrText xml:space="preserve"> PAGEREF _Toc973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D9DDC9E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_Toc21277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_Toc21277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99D1C58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_Toc30688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_Toc30688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764C24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_Toc1199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biz_data</w:t>
          </w:r>
          <w:r>
            <w:tab/>
          </w:r>
          <w:r>
            <w:fldChar w:fldCharType="begin"/>
          </w:r>
          <w:r>
            <w:instrText xml:space="preserve"> PAGEREF _Toc1199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28155E9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_Toc4974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_Toc4974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4912CB8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_Toc5213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3.2.5.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_Toc5213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B774C27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_Toc25591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tab/>
          </w:r>
          <w:r>
            <w:fldChar w:fldCharType="begin"/>
          </w:r>
          <w:r>
            <w:instrText xml:space="preserve"> PAGEREF _Toc25591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F590FA9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_Toc12325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_Toc12325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3CCD2B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_Toc17433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_Toc17433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FDBEC47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_Toc25206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biz_data</w:t>
          </w:r>
          <w:r>
            <w:tab/>
          </w:r>
          <w:r>
            <w:fldChar w:fldCharType="begin"/>
          </w:r>
          <w:r>
            <w:instrText xml:space="preserve"> PAGEREF _Toc25206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95E871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_Toc28070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_Toc28070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6E5113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_Toc31346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3.3.5.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_Toc31346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4676143">
          <w:pPr>
            <w:pStyle w:val="27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_Toc25959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表结构</w:t>
          </w:r>
          <w:r>
            <w:tab/>
          </w:r>
          <w:r>
            <w:fldChar w:fldCharType="begin"/>
          </w:r>
          <w:r>
            <w:instrText xml:space="preserve"> PAGEREF _Toc25959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37BCD29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_Toc23337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_Toc23337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13A782D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_Toc22004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</w:rPr>
            <w:t xml:space="preserve">4.1.1. </w:t>
          </w:r>
          <w:r>
            <w:rPr>
              <w:rFonts w:hint="eastAsia" w:ascii="微软雅黑" w:hAnsi="微软雅黑" w:eastAsia="微软雅黑" w:cs="微软雅黑"/>
            </w:rPr>
            <w:t>水库基础信息表</w:t>
          </w:r>
          <w:r>
            <w:rPr>
              <w:rFonts w:hint="eastAsia" w:ascii="微软雅黑" w:hAnsi="微软雅黑" w:eastAsia="微软雅黑" w:cs="微软雅黑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</w:rPr>
            <w:t>reservoir_base</w:t>
          </w:r>
          <w:r>
            <w:tab/>
          </w:r>
          <w:r>
            <w:fldChar w:fldCharType="begin"/>
          </w:r>
          <w:r>
            <w:instrText xml:space="preserve"> PAGEREF _Toc22004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151933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_Toc4492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湖泊基础信息表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lake_base</w:t>
          </w:r>
          <w:r>
            <w:tab/>
          </w:r>
          <w:r>
            <w:fldChar w:fldCharType="begin"/>
          </w:r>
          <w:r>
            <w:instrText xml:space="preserve"> PAGEREF _Toc4492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A19311E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_Toc23113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流域基础信息表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basin_base</w:t>
          </w:r>
          <w:r>
            <w:tab/>
          </w:r>
          <w:r>
            <w:fldChar w:fldCharType="begin"/>
          </w:r>
          <w:r>
            <w:instrText xml:space="preserve"> PAGEREF _Toc23113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4A2ACB9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_Toc20276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4.1.4.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河流基础信息表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river_base</w:t>
          </w:r>
          <w:r>
            <w:tab/>
          </w:r>
          <w:r>
            <w:fldChar w:fldCharType="begin"/>
          </w:r>
          <w:r>
            <w:instrText xml:space="preserve"> PAGEREF _Toc20276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084FD7A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_Toc32253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_Toc32253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68202C7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_Toc6195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4.2.1.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水库水位监测表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reservoir_level_monitor</w:t>
          </w:r>
          <w:r>
            <w:tab/>
          </w:r>
          <w:r>
            <w:fldChar w:fldCharType="begin"/>
          </w:r>
          <w:r>
            <w:instrText xml:space="preserve"> PAGEREF _Toc6195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991D5A9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_Toc10316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4.2.2.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水库雨量监测表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reservoir_rain_monitor</w:t>
          </w:r>
          <w:r>
            <w:tab/>
          </w:r>
          <w:r>
            <w:fldChar w:fldCharType="begin"/>
          </w:r>
          <w:r>
            <w:instrText xml:space="preserve"> PAGEREF _Toc10316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5B630EE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_Toc9345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4.2.3.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水库库容监测表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reservoir_storage_monitor</w:t>
          </w:r>
          <w:r>
            <w:tab/>
          </w:r>
          <w:r>
            <w:fldChar w:fldCharType="begin"/>
          </w:r>
          <w:r>
            <w:instrText xml:space="preserve"> PAGEREF _Toc9345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5E9C5C3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_Toc4177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val="en-US" w:eastAsia="zh-CN"/>
            </w:rPr>
            <w:t>biz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_data</w:t>
          </w:r>
          <w:r>
            <w:tab/>
          </w:r>
          <w:r>
            <w:fldChar w:fldCharType="begin"/>
          </w:r>
          <w:r>
            <w:instrText xml:space="preserve"> PAGEREF _Toc4177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54695B3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_Toc14793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4.3.1.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水库调度方案表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reservoir_dispatch_plan</w:t>
          </w:r>
          <w:r>
            <w:tab/>
          </w:r>
          <w:r>
            <w:fldChar w:fldCharType="begin"/>
          </w:r>
          <w:r>
            <w:instrText xml:space="preserve"> PAGEREF _Toc14793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D279BA7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_Toc3100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4.3.2.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水库巡查记录表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reservoir_patrol_record</w:t>
          </w:r>
          <w:r>
            <w:tab/>
          </w:r>
          <w:r>
            <w:fldChar w:fldCharType="begin"/>
          </w:r>
          <w:r>
            <w:instrText xml:space="preserve"> PAGEREF _Toc3100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2E35314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_Toc10398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_Toc10398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7ADE443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_Toc22935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4.4.1.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水库流域关系表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reservoir_basin_rel</w:t>
          </w:r>
          <w:r>
            <w:tab/>
          </w:r>
          <w:r>
            <w:fldChar w:fldCharType="begin"/>
          </w:r>
          <w:r>
            <w:instrText xml:space="preserve"> PAGEREF _Toc22935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89E8190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_Toc12387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4.4.2.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水库河流关系表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reservoir_river_rel</w:t>
          </w:r>
          <w:r>
            <w:tab/>
          </w:r>
          <w:r>
            <w:fldChar w:fldCharType="begin"/>
          </w:r>
          <w:r>
            <w:instrText xml:space="preserve"> PAGEREF _Toc12387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A4DA17B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_Toc14151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4.5.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_Toc14151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46F305A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_Toc26477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4.5.1.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水库空间位置表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reservoir_spatial</w:t>
          </w:r>
          <w:r>
            <w:tab/>
          </w:r>
          <w:r>
            <w:fldChar w:fldCharType="begin"/>
          </w:r>
          <w:r>
            <w:instrText xml:space="preserve"> PAGEREF _Toc26477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A246290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_Toc5238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4.5.2.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流域空间边界表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basin_spatial</w:t>
          </w:r>
          <w:r>
            <w:tab/>
          </w:r>
          <w:r>
            <w:fldChar w:fldCharType="begin"/>
          </w:r>
          <w:r>
            <w:instrText xml:space="preserve"> PAGEREF _Toc5238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54A02FA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_Toc28960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</w:rPr>
            <w:t xml:space="preserve">4.6.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</w:t>
          </w:r>
          <w:r>
            <w:rPr>
              <w:rFonts w:hint="eastAsia" w:ascii="微软雅黑" w:hAnsi="微软雅黑" w:eastAsia="微软雅黑" w:cs="微软雅黑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_Toc28960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F367BF0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_Toc6980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4.6.1.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山洪沟基础表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ff_gully_base</w:t>
          </w:r>
          <w:r>
            <w:tab/>
          </w:r>
          <w:r>
            <w:fldChar w:fldCharType="begin"/>
          </w:r>
          <w:r>
            <w:instrText xml:space="preserve"> PAGEREF _Toc6980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D632233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_Toc23069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4.6.2.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危险区基础表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ff_hazard_zone_base</w:t>
          </w:r>
          <w:r>
            <w:tab/>
          </w:r>
          <w:r>
            <w:fldChar w:fldCharType="begin"/>
          </w:r>
          <w:r>
            <w:instrText xml:space="preserve"> PAGEREF _Toc23069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661D1E1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_Toc11445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4.6.3.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转移路线基础表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ff_evac_route_base</w:t>
          </w:r>
          <w:r>
            <w:tab/>
          </w:r>
          <w:r>
            <w:fldChar w:fldCharType="begin"/>
          </w:r>
          <w:r>
            <w:instrText xml:space="preserve"> PAGEREF _Toc11445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77F279F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_Toc29370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4.7.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_Toc29370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FD8454B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_Toc26036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4.7.1.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雨量站监测表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rf_station_monitor</w:t>
          </w:r>
          <w:r>
            <w:tab/>
          </w:r>
          <w:r>
            <w:fldChar w:fldCharType="begin"/>
          </w:r>
          <w:r>
            <w:instrText xml:space="preserve"> PAGEREF _Toc26036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C3F8F0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_Toc600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4.7.2.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水位站监测表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wl_station_monitor</w:t>
          </w:r>
          <w:r>
            <w:tab/>
          </w:r>
          <w:r>
            <w:fldChar w:fldCharType="begin"/>
          </w:r>
          <w:r>
            <w:instrText xml:space="preserve"> PAGEREF _Toc600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FF7FAEE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_Toc15776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4.8.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biz_data</w:t>
          </w:r>
          <w:r>
            <w:tab/>
          </w:r>
          <w:r>
            <w:fldChar w:fldCharType="begin"/>
          </w:r>
          <w:r>
            <w:instrText xml:space="preserve"> PAGEREF _Toc15776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25B033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_Toc16986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4.8.1.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预警发布记录表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alert_publish_record</w:t>
          </w:r>
          <w:r>
            <w:tab/>
          </w:r>
          <w:r>
            <w:fldChar w:fldCharType="begin"/>
          </w:r>
          <w:r>
            <w:instrText xml:space="preserve"> PAGEREF _Toc16986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7F923C7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_Toc4583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4.8.2.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转移安置记录表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evac_settle_record</w:t>
          </w:r>
          <w:r>
            <w:tab/>
          </w:r>
          <w:r>
            <w:fldChar w:fldCharType="begin"/>
          </w:r>
          <w:r>
            <w:instrText xml:space="preserve"> PAGEREF _Toc4583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ECF5342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_Toc17854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4.9.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_Toc17854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0BD1A25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_Toc20398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4.9.1.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山洪沟危险区关系表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ff_gully_hazard_rel</w:t>
          </w:r>
          <w:r>
            <w:tab/>
          </w:r>
          <w:r>
            <w:fldChar w:fldCharType="begin"/>
          </w:r>
          <w:r>
            <w:instrText xml:space="preserve"> PAGEREF _Toc20398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24386C4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_Toc23217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4.10.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_Toc23217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E6F1A28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_Toc13218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4.10.1.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危险区空间表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hazard_zone_spatial</w:t>
          </w:r>
          <w:r>
            <w:tab/>
          </w:r>
          <w:r>
            <w:fldChar w:fldCharType="begin"/>
          </w:r>
          <w:r>
            <w:instrText xml:space="preserve"> PAGEREF _Toc13218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36055F2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_Toc7571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_Toc7571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2A88FDE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_Toc6498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4.11.1.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防汛物资基础表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flood_supply_base</w:t>
          </w:r>
          <w:r>
            <w:tab/>
          </w:r>
          <w:r>
            <w:fldChar w:fldCharType="begin"/>
          </w:r>
          <w:r>
            <w:instrText xml:space="preserve"> PAGEREF _Toc6498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2A1E8A4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_Toc28996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4.11.2.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抢险队伍基础表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rescue_team_base</w:t>
          </w:r>
          <w:r>
            <w:tab/>
          </w:r>
          <w:r>
            <w:fldChar w:fldCharType="begin"/>
          </w:r>
          <w:r>
            <w:instrText xml:space="preserve"> PAGEREF _Toc28996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EA71220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_Toc24352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4.11.3.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堤防基础表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levee_base</w:t>
          </w:r>
          <w:r>
            <w:tab/>
          </w:r>
          <w:r>
            <w:fldChar w:fldCharType="begin"/>
          </w:r>
          <w:r>
            <w:instrText xml:space="preserve"> PAGEREF _Toc24352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340275F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_Toc28340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_Toc28340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2AD7063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_Toc18287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4.12.1.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河道水情监测表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river_flow_monitor</w:t>
          </w:r>
          <w:r>
            <w:tab/>
          </w:r>
          <w:r>
            <w:fldChar w:fldCharType="begin"/>
          </w:r>
          <w:r>
            <w:instrText xml:space="preserve"> PAGEREF _Toc18287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24662B0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_Toc11783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4.12.2.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工情监测表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project_cond_monitor</w:t>
          </w:r>
          <w:r>
            <w:tab/>
          </w:r>
          <w:r>
            <w:fldChar w:fldCharType="begin"/>
          </w:r>
          <w:r>
            <w:instrText xml:space="preserve"> PAGEREF _Toc11783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FBDE451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_Toc21078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biz_data</w:t>
          </w:r>
          <w:r>
            <w:tab/>
          </w:r>
          <w:r>
            <w:fldChar w:fldCharType="begin"/>
          </w:r>
          <w:r>
            <w:instrText xml:space="preserve"> PAGEREF _Toc21078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F8DB588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_Toc7632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4.13.1.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防汛值班表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flood_duty_record</w:t>
          </w:r>
          <w:r>
            <w:tab/>
          </w:r>
          <w:r>
            <w:fldChar w:fldCharType="begin"/>
          </w:r>
          <w:r>
            <w:instrText xml:space="preserve"> PAGEREF _Toc7632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13AF02C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_Toc4127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4.13.2.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应急预案表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emergency_plan</w:t>
          </w:r>
          <w:r>
            <w:tab/>
          </w:r>
          <w:r>
            <w:fldChar w:fldCharType="begin"/>
          </w:r>
          <w:r>
            <w:instrText xml:space="preserve"> PAGEREF _Toc4127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B018C21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_Toc302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_Toc302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0C71757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_Toc17276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4.14.1.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堤防河流关系表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levee_river_rel</w:t>
          </w:r>
          <w:r>
            <w:tab/>
          </w:r>
          <w:r>
            <w:fldChar w:fldCharType="begin"/>
          </w:r>
          <w:r>
            <w:instrText xml:space="preserve"> PAGEREF _Toc17276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92A6F89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_Toc13268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4.15.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_Toc13268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DF01D4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_Toc5621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4.15.1.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堤防空间表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levee_spatial</w:t>
          </w:r>
          <w:r>
            <w:tab/>
          </w:r>
          <w:r>
            <w:fldChar w:fldCharType="begin"/>
          </w:r>
          <w:r>
            <w:instrText xml:space="preserve"> PAGEREF _Toc5621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F2CC1D4">
          <w:pPr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end"/>
          </w:r>
        </w:p>
      </w:sdtContent>
    </w:sdt>
    <w:p w14:paraId="4D4A5AC5">
      <w:pPr>
        <w:rPr>
          <w:rFonts w:hint="eastAsia" w:ascii="微软雅黑" w:hAnsi="微软雅黑" w:eastAsia="微软雅黑" w:cs="微软雅黑"/>
        </w:rPr>
      </w:pPr>
    </w:p>
    <w:p w14:paraId="63F49161">
      <w:pPr>
        <w:rPr>
          <w:rFonts w:hint="eastAsia" w:ascii="微软雅黑" w:hAnsi="微软雅黑" w:eastAsia="微软雅黑" w:cs="微软雅黑"/>
        </w:rPr>
      </w:pPr>
    </w:p>
    <w:p w14:paraId="13BF788D">
      <w:pPr>
        <w:rPr>
          <w:rFonts w:hint="eastAsia" w:ascii="微软雅黑" w:hAnsi="微软雅黑" w:eastAsia="微软雅黑" w:cs="微软雅黑"/>
        </w:rPr>
      </w:pPr>
    </w:p>
    <w:p w14:paraId="34BDAC2A">
      <w:pPr>
        <w:rPr>
          <w:rFonts w:hint="eastAsia" w:ascii="微软雅黑" w:hAnsi="微软雅黑" w:eastAsia="微软雅黑" w:cs="微软雅黑"/>
        </w:rPr>
      </w:pPr>
    </w:p>
    <w:p w14:paraId="234E4E4B">
      <w:pPr>
        <w:rPr>
          <w:rFonts w:hint="eastAsia" w:ascii="微软雅黑" w:hAnsi="微软雅黑" w:eastAsia="微软雅黑" w:cs="微软雅黑"/>
        </w:rPr>
      </w:pPr>
    </w:p>
    <w:p w14:paraId="4F082DF6">
      <w:pPr>
        <w:rPr>
          <w:rFonts w:hint="eastAsia" w:ascii="微软雅黑" w:hAnsi="微软雅黑" w:eastAsia="微软雅黑" w:cs="微软雅黑"/>
        </w:rPr>
      </w:pPr>
    </w:p>
    <w:p w14:paraId="522458DE">
      <w:pPr>
        <w:rPr>
          <w:rFonts w:hint="eastAsia" w:ascii="微软雅黑" w:hAnsi="微软雅黑" w:eastAsia="微软雅黑" w:cs="微软雅黑"/>
        </w:rPr>
      </w:pPr>
    </w:p>
    <w:p w14:paraId="066A69E8">
      <w:pPr>
        <w:rPr>
          <w:rFonts w:hint="eastAsia" w:ascii="微软雅黑" w:hAnsi="微软雅黑" w:eastAsia="微软雅黑" w:cs="微软雅黑"/>
        </w:rPr>
      </w:pPr>
    </w:p>
    <w:p w14:paraId="0A6FB8E6">
      <w:pPr>
        <w:rPr>
          <w:rFonts w:hint="eastAsia" w:ascii="微软雅黑" w:hAnsi="微软雅黑" w:eastAsia="微软雅黑" w:cs="微软雅黑"/>
        </w:rPr>
      </w:pPr>
    </w:p>
    <w:p w14:paraId="51FBE011">
      <w:pPr>
        <w:rPr>
          <w:rFonts w:hint="eastAsia" w:ascii="微软雅黑" w:hAnsi="微软雅黑" w:eastAsia="微软雅黑" w:cs="微软雅黑"/>
        </w:rPr>
      </w:pPr>
    </w:p>
    <w:p w14:paraId="6561C1C8">
      <w:pPr>
        <w:rPr>
          <w:rFonts w:hint="eastAsia" w:ascii="微软雅黑" w:hAnsi="微软雅黑" w:eastAsia="微软雅黑" w:cs="微软雅黑"/>
        </w:rPr>
      </w:pPr>
    </w:p>
    <w:p w14:paraId="1EE5C7F8">
      <w:pPr>
        <w:rPr>
          <w:rFonts w:hint="eastAsia" w:ascii="微软雅黑" w:hAnsi="微软雅黑" w:eastAsia="微软雅黑" w:cs="微软雅黑"/>
        </w:rPr>
      </w:pPr>
    </w:p>
    <w:p w14:paraId="5960677C">
      <w:pPr>
        <w:rPr>
          <w:rFonts w:hint="eastAsia" w:ascii="微软雅黑" w:hAnsi="微软雅黑" w:eastAsia="微软雅黑" w:cs="微软雅黑"/>
        </w:rPr>
      </w:pPr>
    </w:p>
    <w:p w14:paraId="4A97CE0F">
      <w:pPr>
        <w:rPr>
          <w:rFonts w:hint="eastAsia" w:ascii="微软雅黑" w:hAnsi="微软雅黑" w:eastAsia="微软雅黑" w:cs="微软雅黑"/>
        </w:rPr>
      </w:pPr>
    </w:p>
    <w:p w14:paraId="2600AF44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</w:pPr>
      <w:bookmarkStart w:id="0" w:name="_Toc5721"/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>总体情况</w:t>
      </w:r>
      <w:bookmarkEnd w:id="0"/>
    </w:p>
    <w:p w14:paraId="628BBF25">
      <w:pP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>系统所在数据库的数据库，实例，表等整体情况统计：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B092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6F8FB"/>
          </w:tcPr>
          <w:p w14:paraId="464B8CF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数据库数量</w:t>
            </w:r>
          </w:p>
        </w:tc>
        <w:tc>
          <w:tcPr>
            <w:tcW w:w="1728" w:type="dxa"/>
            <w:shd w:val="clear" w:color="auto" w:fill="F6F8FB"/>
          </w:tcPr>
          <w:p w14:paraId="05ACCB9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模式数量</w:t>
            </w:r>
          </w:p>
        </w:tc>
        <w:tc>
          <w:tcPr>
            <w:tcW w:w="1728" w:type="dxa"/>
            <w:shd w:val="clear" w:color="auto" w:fill="F6F8FB"/>
          </w:tcPr>
          <w:p w14:paraId="48D749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数据表数量</w:t>
            </w:r>
          </w:p>
        </w:tc>
        <w:tc>
          <w:tcPr>
            <w:tcW w:w="1728" w:type="dxa"/>
            <w:shd w:val="clear" w:color="auto" w:fill="F6F8FB"/>
          </w:tcPr>
          <w:p w14:paraId="026AC84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累计数据行数</w:t>
            </w:r>
          </w:p>
        </w:tc>
        <w:tc>
          <w:tcPr>
            <w:tcW w:w="1728" w:type="dxa"/>
            <w:shd w:val="clear" w:color="auto" w:fill="F6F8FB"/>
          </w:tcPr>
          <w:p w14:paraId="4622133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累计占用存储</w:t>
            </w:r>
          </w:p>
        </w:tc>
      </w:tr>
      <w:tr w14:paraId="6C817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EF3FB"/>
            <w:vAlign w:val="top"/>
          </w:tcPr>
          <w:p w14:paraId="4C6B16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8"/>
              </w:rPr>
              <w:t>3</w:t>
            </w:r>
          </w:p>
        </w:tc>
        <w:tc>
          <w:tcPr>
            <w:tcW w:w="1728" w:type="dxa"/>
            <w:shd w:val="clear" w:color="auto" w:fill="EEF3FB"/>
            <w:vAlign w:val="top"/>
          </w:tcPr>
          <w:p w14:paraId="2EC5AE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8"/>
              </w:rPr>
              <w:t>15</w:t>
            </w:r>
          </w:p>
        </w:tc>
        <w:tc>
          <w:tcPr>
            <w:tcW w:w="1728" w:type="dxa"/>
            <w:shd w:val="clear" w:color="auto" w:fill="EEF3FB"/>
            <w:vAlign w:val="top"/>
          </w:tcPr>
          <w:p w14:paraId="2A1B81C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8"/>
              </w:rPr>
              <w:t>31</w:t>
            </w:r>
          </w:p>
        </w:tc>
        <w:tc>
          <w:tcPr>
            <w:tcW w:w="1728" w:type="dxa"/>
            <w:shd w:val="clear" w:color="auto" w:fill="EEF3FB"/>
            <w:vAlign w:val="top"/>
          </w:tcPr>
          <w:p w14:paraId="564A6AE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8"/>
              </w:rPr>
              <w:t>6,311,987</w:t>
            </w:r>
          </w:p>
        </w:tc>
        <w:tc>
          <w:tcPr>
            <w:tcW w:w="1728" w:type="dxa"/>
            <w:shd w:val="clear" w:color="auto" w:fill="EEF3FB"/>
            <w:vAlign w:val="top"/>
          </w:tcPr>
          <w:p w14:paraId="699FB9D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8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8"/>
                <w:lang w:val="en-US" w:eastAsia="zh-CN"/>
              </w:rPr>
              <w:t>6.9GB</w:t>
            </w:r>
          </w:p>
        </w:tc>
      </w:tr>
    </w:tbl>
    <w:p w14:paraId="18C289FC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4FC382C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1" w:name="_Toc21276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数据库清单</w:t>
      </w:r>
      <w:bookmarkEnd w:id="1"/>
    </w:p>
    <w:p w14:paraId="24BC26FA">
      <w:pP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按数据库 + 模式两级罗列，含表数量与模式占用存储空间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1475"/>
        <w:gridCol w:w="1600"/>
        <w:gridCol w:w="1176"/>
        <w:gridCol w:w="1616"/>
      </w:tblGrid>
      <w:tr w14:paraId="3294E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0B0F0"/>
          </w:tcPr>
          <w:p w14:paraId="6569AD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</w:rPr>
              <w:t>数据库名称</w:t>
            </w:r>
          </w:p>
        </w:tc>
        <w:tc>
          <w:tcPr>
            <w:tcW w:w="1475" w:type="dxa"/>
            <w:shd w:val="clear" w:color="auto" w:fill="00B0F0"/>
          </w:tcPr>
          <w:p w14:paraId="0B67613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</w:rPr>
              <w:t>模式名称</w:t>
            </w:r>
          </w:p>
        </w:tc>
        <w:tc>
          <w:tcPr>
            <w:tcW w:w="1600" w:type="dxa"/>
            <w:shd w:val="clear" w:color="auto" w:fill="00B0F0"/>
          </w:tcPr>
          <w:p w14:paraId="1B6D032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  <w:lang w:val="en-US" w:eastAsia="zh-CN"/>
              </w:rPr>
              <w:t>模式主要业务</w:t>
            </w:r>
          </w:p>
        </w:tc>
        <w:tc>
          <w:tcPr>
            <w:tcW w:w="1176" w:type="dxa"/>
            <w:shd w:val="clear" w:color="auto" w:fill="00B0F0"/>
          </w:tcPr>
          <w:p w14:paraId="388DFC2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</w:rPr>
              <w:t>表数</w:t>
            </w: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  <w:lang w:val="en-US" w:eastAsia="zh-CN"/>
              </w:rPr>
              <w:t>量</w:t>
            </w:r>
          </w:p>
        </w:tc>
        <w:tc>
          <w:tcPr>
            <w:tcW w:w="1616" w:type="dxa"/>
            <w:shd w:val="clear" w:color="auto" w:fill="00B0F0"/>
          </w:tcPr>
          <w:p w14:paraId="4A54F3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</w:rPr>
              <w:t>占用空间</w:t>
            </w:r>
          </w:p>
        </w:tc>
      </w:tr>
      <w:tr w14:paraId="346B1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565B6B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ln_reservoir_matrix</w:t>
            </w:r>
          </w:p>
        </w:tc>
        <w:tc>
          <w:tcPr>
            <w:tcW w:w="1475" w:type="dxa"/>
          </w:tcPr>
          <w:p w14:paraId="0A9CB54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base_data</w:t>
            </w:r>
          </w:p>
        </w:tc>
        <w:tc>
          <w:tcPr>
            <w:tcW w:w="1600" w:type="dxa"/>
          </w:tcPr>
          <w:p w14:paraId="509E01E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基础数据</w:t>
            </w:r>
          </w:p>
        </w:tc>
        <w:tc>
          <w:tcPr>
            <w:tcW w:w="1176" w:type="dxa"/>
          </w:tcPr>
          <w:p w14:paraId="58207BB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4</w:t>
            </w:r>
          </w:p>
        </w:tc>
        <w:tc>
          <w:tcPr>
            <w:tcW w:w="1616" w:type="dxa"/>
          </w:tcPr>
          <w:p w14:paraId="49DD851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342.6 MB</w:t>
            </w:r>
          </w:p>
        </w:tc>
      </w:tr>
      <w:tr w14:paraId="78B01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64E1969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ln_reservoir_matrix</w:t>
            </w:r>
          </w:p>
        </w:tc>
        <w:tc>
          <w:tcPr>
            <w:tcW w:w="1475" w:type="dxa"/>
          </w:tcPr>
          <w:p w14:paraId="55ECDCE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monitor_data</w:t>
            </w:r>
          </w:p>
        </w:tc>
        <w:tc>
          <w:tcPr>
            <w:tcW w:w="1600" w:type="dxa"/>
          </w:tcPr>
          <w:p w14:paraId="413689A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监测数据</w:t>
            </w:r>
          </w:p>
        </w:tc>
        <w:tc>
          <w:tcPr>
            <w:tcW w:w="1176" w:type="dxa"/>
          </w:tcPr>
          <w:p w14:paraId="062072C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3</w:t>
            </w:r>
          </w:p>
        </w:tc>
        <w:tc>
          <w:tcPr>
            <w:tcW w:w="1616" w:type="dxa"/>
          </w:tcPr>
          <w:p w14:paraId="71A8173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5218.4 MB</w:t>
            </w:r>
          </w:p>
        </w:tc>
      </w:tr>
      <w:tr w14:paraId="348E6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554688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ln_reservoir_matrix</w:t>
            </w:r>
          </w:p>
        </w:tc>
        <w:tc>
          <w:tcPr>
            <w:tcW w:w="1475" w:type="dxa"/>
          </w:tcPr>
          <w:p w14:paraId="4741091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biz_data</w:t>
            </w:r>
          </w:p>
        </w:tc>
        <w:tc>
          <w:tcPr>
            <w:tcW w:w="1600" w:type="dxa"/>
          </w:tcPr>
          <w:p w14:paraId="721B75B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业务数据</w:t>
            </w:r>
          </w:p>
        </w:tc>
        <w:tc>
          <w:tcPr>
            <w:tcW w:w="1176" w:type="dxa"/>
          </w:tcPr>
          <w:p w14:paraId="784A911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2</w:t>
            </w:r>
          </w:p>
        </w:tc>
        <w:tc>
          <w:tcPr>
            <w:tcW w:w="1616" w:type="dxa"/>
          </w:tcPr>
          <w:p w14:paraId="3F1CA71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268.1 MB</w:t>
            </w:r>
          </w:p>
        </w:tc>
      </w:tr>
      <w:tr w14:paraId="41CF3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1D1001D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ln_reservoir_matrix</w:t>
            </w:r>
          </w:p>
        </w:tc>
        <w:tc>
          <w:tcPr>
            <w:tcW w:w="1475" w:type="dxa"/>
          </w:tcPr>
          <w:p w14:paraId="7812BD8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rel_data</w:t>
            </w:r>
          </w:p>
        </w:tc>
        <w:tc>
          <w:tcPr>
            <w:tcW w:w="1600" w:type="dxa"/>
          </w:tcPr>
          <w:p w14:paraId="711AE0A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关系数据</w:t>
            </w:r>
          </w:p>
        </w:tc>
        <w:tc>
          <w:tcPr>
            <w:tcW w:w="1176" w:type="dxa"/>
          </w:tcPr>
          <w:p w14:paraId="21C04BA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2</w:t>
            </w:r>
          </w:p>
        </w:tc>
        <w:tc>
          <w:tcPr>
            <w:tcW w:w="1616" w:type="dxa"/>
          </w:tcPr>
          <w:p w14:paraId="24EA560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44.7 MB</w:t>
            </w:r>
          </w:p>
        </w:tc>
      </w:tr>
      <w:tr w14:paraId="25DCE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483C999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ln_reservoir_matrix</w:t>
            </w:r>
          </w:p>
        </w:tc>
        <w:tc>
          <w:tcPr>
            <w:tcW w:w="1475" w:type="dxa"/>
          </w:tcPr>
          <w:p w14:paraId="56E24D5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spatial_data</w:t>
            </w:r>
          </w:p>
        </w:tc>
        <w:tc>
          <w:tcPr>
            <w:tcW w:w="1600" w:type="dxa"/>
          </w:tcPr>
          <w:p w14:paraId="12C5FD5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空间数据</w:t>
            </w:r>
          </w:p>
        </w:tc>
        <w:tc>
          <w:tcPr>
            <w:tcW w:w="1176" w:type="dxa"/>
          </w:tcPr>
          <w:p w14:paraId="0E9A56F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2</w:t>
            </w:r>
          </w:p>
        </w:tc>
        <w:tc>
          <w:tcPr>
            <w:tcW w:w="1616" w:type="dxa"/>
          </w:tcPr>
          <w:p w14:paraId="0C2A242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1876.3 MB</w:t>
            </w:r>
          </w:p>
        </w:tc>
      </w:tr>
      <w:tr w14:paraId="384F1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1200849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ln_flashflood_defense</w:t>
            </w:r>
          </w:p>
        </w:tc>
        <w:tc>
          <w:tcPr>
            <w:tcW w:w="1475" w:type="dxa"/>
          </w:tcPr>
          <w:p w14:paraId="32AD565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base_data</w:t>
            </w:r>
          </w:p>
        </w:tc>
        <w:tc>
          <w:tcPr>
            <w:tcW w:w="1600" w:type="dxa"/>
          </w:tcPr>
          <w:p w14:paraId="559205B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基础数据</w:t>
            </w:r>
          </w:p>
        </w:tc>
        <w:tc>
          <w:tcPr>
            <w:tcW w:w="1176" w:type="dxa"/>
          </w:tcPr>
          <w:p w14:paraId="4BB60E0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3</w:t>
            </w:r>
          </w:p>
        </w:tc>
        <w:tc>
          <w:tcPr>
            <w:tcW w:w="1616" w:type="dxa"/>
          </w:tcPr>
          <w:p w14:paraId="1930678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158.9 MB</w:t>
            </w:r>
          </w:p>
        </w:tc>
      </w:tr>
      <w:tr w14:paraId="429C8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9EA907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ln_flashflood_defense</w:t>
            </w:r>
          </w:p>
        </w:tc>
        <w:tc>
          <w:tcPr>
            <w:tcW w:w="1475" w:type="dxa"/>
          </w:tcPr>
          <w:p w14:paraId="682A82C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monitor_data</w:t>
            </w:r>
          </w:p>
        </w:tc>
        <w:tc>
          <w:tcPr>
            <w:tcW w:w="1600" w:type="dxa"/>
          </w:tcPr>
          <w:p w14:paraId="687D4F2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监测数据</w:t>
            </w:r>
          </w:p>
        </w:tc>
        <w:tc>
          <w:tcPr>
            <w:tcW w:w="1176" w:type="dxa"/>
          </w:tcPr>
          <w:p w14:paraId="74F64C4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2</w:t>
            </w:r>
          </w:p>
        </w:tc>
        <w:tc>
          <w:tcPr>
            <w:tcW w:w="1616" w:type="dxa"/>
          </w:tcPr>
          <w:p w14:paraId="587F085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3120.5 MB</w:t>
            </w:r>
          </w:p>
        </w:tc>
      </w:tr>
      <w:tr w14:paraId="7040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592" w:type="dxa"/>
          </w:tcPr>
          <w:p w14:paraId="74DCDB2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ln_flashflood_defense</w:t>
            </w:r>
          </w:p>
        </w:tc>
        <w:tc>
          <w:tcPr>
            <w:tcW w:w="1475" w:type="dxa"/>
          </w:tcPr>
          <w:p w14:paraId="0D966BA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biz_data</w:t>
            </w:r>
          </w:p>
        </w:tc>
        <w:tc>
          <w:tcPr>
            <w:tcW w:w="1600" w:type="dxa"/>
          </w:tcPr>
          <w:p w14:paraId="1175B45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业务数据</w:t>
            </w:r>
          </w:p>
        </w:tc>
        <w:tc>
          <w:tcPr>
            <w:tcW w:w="1176" w:type="dxa"/>
          </w:tcPr>
          <w:p w14:paraId="5A74CF8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2</w:t>
            </w:r>
          </w:p>
        </w:tc>
        <w:tc>
          <w:tcPr>
            <w:tcW w:w="1616" w:type="dxa"/>
          </w:tcPr>
          <w:p w14:paraId="5A72645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96.2 MB</w:t>
            </w:r>
          </w:p>
        </w:tc>
      </w:tr>
      <w:tr w14:paraId="51857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F0F0FC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ln_flashflood_defense</w:t>
            </w:r>
          </w:p>
        </w:tc>
        <w:tc>
          <w:tcPr>
            <w:tcW w:w="1475" w:type="dxa"/>
          </w:tcPr>
          <w:p w14:paraId="20C5386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rel_data</w:t>
            </w:r>
          </w:p>
        </w:tc>
        <w:tc>
          <w:tcPr>
            <w:tcW w:w="1600" w:type="dxa"/>
          </w:tcPr>
          <w:p w14:paraId="75DC1E7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关系数据</w:t>
            </w:r>
          </w:p>
        </w:tc>
        <w:tc>
          <w:tcPr>
            <w:tcW w:w="1176" w:type="dxa"/>
          </w:tcPr>
          <w:p w14:paraId="7E1F9BC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1</w:t>
            </w:r>
          </w:p>
        </w:tc>
        <w:tc>
          <w:tcPr>
            <w:tcW w:w="1616" w:type="dxa"/>
          </w:tcPr>
          <w:p w14:paraId="7DF3212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22.4 MB</w:t>
            </w:r>
          </w:p>
        </w:tc>
      </w:tr>
      <w:tr w14:paraId="3D9E5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2701E72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ln_flashflood_defense</w:t>
            </w:r>
          </w:p>
        </w:tc>
        <w:tc>
          <w:tcPr>
            <w:tcW w:w="1475" w:type="dxa"/>
          </w:tcPr>
          <w:p w14:paraId="64418C7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spatial_data</w:t>
            </w:r>
          </w:p>
        </w:tc>
        <w:tc>
          <w:tcPr>
            <w:tcW w:w="1600" w:type="dxa"/>
          </w:tcPr>
          <w:p w14:paraId="379E324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空间数据</w:t>
            </w:r>
          </w:p>
        </w:tc>
        <w:tc>
          <w:tcPr>
            <w:tcW w:w="1176" w:type="dxa"/>
          </w:tcPr>
          <w:p w14:paraId="7AE5C40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1</w:t>
            </w:r>
          </w:p>
        </w:tc>
        <w:tc>
          <w:tcPr>
            <w:tcW w:w="1616" w:type="dxa"/>
          </w:tcPr>
          <w:p w14:paraId="0D1EA72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644.8 MB</w:t>
            </w:r>
          </w:p>
        </w:tc>
      </w:tr>
      <w:tr w14:paraId="4AC84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5FFBDB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ln_flood_drought_cmd</w:t>
            </w:r>
          </w:p>
        </w:tc>
        <w:tc>
          <w:tcPr>
            <w:tcW w:w="1475" w:type="dxa"/>
          </w:tcPr>
          <w:p w14:paraId="7C86E4D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base_data</w:t>
            </w:r>
          </w:p>
        </w:tc>
        <w:tc>
          <w:tcPr>
            <w:tcW w:w="1600" w:type="dxa"/>
          </w:tcPr>
          <w:p w14:paraId="134F063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基础数据</w:t>
            </w:r>
          </w:p>
        </w:tc>
        <w:tc>
          <w:tcPr>
            <w:tcW w:w="1176" w:type="dxa"/>
          </w:tcPr>
          <w:p w14:paraId="24C1078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3</w:t>
            </w:r>
          </w:p>
        </w:tc>
        <w:tc>
          <w:tcPr>
            <w:tcW w:w="1616" w:type="dxa"/>
          </w:tcPr>
          <w:p w14:paraId="25037F3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210.3 MB</w:t>
            </w:r>
          </w:p>
        </w:tc>
      </w:tr>
      <w:tr w14:paraId="38D59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6ED8B2A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ln_flood_drought_cmd</w:t>
            </w:r>
          </w:p>
        </w:tc>
        <w:tc>
          <w:tcPr>
            <w:tcW w:w="1475" w:type="dxa"/>
          </w:tcPr>
          <w:p w14:paraId="484C577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monitor_data</w:t>
            </w:r>
          </w:p>
        </w:tc>
        <w:tc>
          <w:tcPr>
            <w:tcW w:w="1600" w:type="dxa"/>
          </w:tcPr>
          <w:p w14:paraId="7E15357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监测数据</w:t>
            </w:r>
          </w:p>
        </w:tc>
        <w:tc>
          <w:tcPr>
            <w:tcW w:w="1176" w:type="dxa"/>
          </w:tcPr>
          <w:p w14:paraId="73F72C6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2</w:t>
            </w:r>
          </w:p>
        </w:tc>
        <w:tc>
          <w:tcPr>
            <w:tcW w:w="1616" w:type="dxa"/>
          </w:tcPr>
          <w:p w14:paraId="3F29ED9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4280.7 MB</w:t>
            </w:r>
          </w:p>
        </w:tc>
      </w:tr>
      <w:tr w14:paraId="0EDA1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20CA7C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ln_flood_drought_cmd</w:t>
            </w:r>
          </w:p>
        </w:tc>
        <w:tc>
          <w:tcPr>
            <w:tcW w:w="1475" w:type="dxa"/>
          </w:tcPr>
          <w:p w14:paraId="6F26F31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biz_data</w:t>
            </w:r>
          </w:p>
        </w:tc>
        <w:tc>
          <w:tcPr>
            <w:tcW w:w="1600" w:type="dxa"/>
          </w:tcPr>
          <w:p w14:paraId="36F95B2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业务数据</w:t>
            </w:r>
          </w:p>
        </w:tc>
        <w:tc>
          <w:tcPr>
            <w:tcW w:w="1176" w:type="dxa"/>
          </w:tcPr>
          <w:p w14:paraId="3BDA968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2</w:t>
            </w:r>
          </w:p>
        </w:tc>
        <w:tc>
          <w:tcPr>
            <w:tcW w:w="1616" w:type="dxa"/>
          </w:tcPr>
          <w:p w14:paraId="3715909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134.6 MB</w:t>
            </w:r>
          </w:p>
        </w:tc>
      </w:tr>
      <w:tr w14:paraId="5DEE0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2F9B1BF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ln_flood_drought_cmd</w:t>
            </w:r>
          </w:p>
        </w:tc>
        <w:tc>
          <w:tcPr>
            <w:tcW w:w="1475" w:type="dxa"/>
          </w:tcPr>
          <w:p w14:paraId="5D6F7F7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rel_data</w:t>
            </w:r>
          </w:p>
        </w:tc>
        <w:tc>
          <w:tcPr>
            <w:tcW w:w="1600" w:type="dxa"/>
          </w:tcPr>
          <w:p w14:paraId="0B3F059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关系数据</w:t>
            </w:r>
          </w:p>
        </w:tc>
        <w:tc>
          <w:tcPr>
            <w:tcW w:w="1176" w:type="dxa"/>
          </w:tcPr>
          <w:p w14:paraId="2B4C32E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1</w:t>
            </w:r>
          </w:p>
        </w:tc>
        <w:tc>
          <w:tcPr>
            <w:tcW w:w="1616" w:type="dxa"/>
          </w:tcPr>
          <w:p w14:paraId="3DC1328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18.9 MB</w:t>
            </w:r>
          </w:p>
        </w:tc>
      </w:tr>
      <w:tr w14:paraId="5CA32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43AC9B5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ln_flood_drought_cmd</w:t>
            </w:r>
          </w:p>
        </w:tc>
        <w:tc>
          <w:tcPr>
            <w:tcW w:w="1475" w:type="dxa"/>
          </w:tcPr>
          <w:p w14:paraId="6214754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spatial_data</w:t>
            </w:r>
          </w:p>
        </w:tc>
        <w:tc>
          <w:tcPr>
            <w:tcW w:w="1600" w:type="dxa"/>
          </w:tcPr>
          <w:p w14:paraId="5DC72FA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空间数据</w:t>
            </w:r>
          </w:p>
        </w:tc>
        <w:tc>
          <w:tcPr>
            <w:tcW w:w="1176" w:type="dxa"/>
          </w:tcPr>
          <w:p w14:paraId="21F6424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1</w:t>
            </w:r>
          </w:p>
        </w:tc>
        <w:tc>
          <w:tcPr>
            <w:tcW w:w="1616" w:type="dxa"/>
          </w:tcPr>
          <w:p w14:paraId="6765543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932.0 MB</w:t>
            </w:r>
          </w:p>
        </w:tc>
      </w:tr>
    </w:tbl>
    <w:p w14:paraId="157CE7A0">
      <w:pPr>
        <w:pStyle w:val="3"/>
        <w:numPr>
          <w:ilvl w:val="0"/>
          <w:numId w:val="7"/>
        </w:numPr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2" w:name="_Toc25481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表清单</w:t>
      </w:r>
      <w:bookmarkEnd w:id="2"/>
    </w:p>
    <w:p w14:paraId="4DFB0179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</w:rPr>
      </w:pPr>
      <w:bookmarkStart w:id="3" w:name="_Toc1810"/>
      <w:r>
        <w:rPr>
          <w:rFonts w:hint="eastAsia" w:ascii="微软雅黑" w:hAnsi="微软雅黑" w:eastAsia="微软雅黑" w:cs="微软雅黑"/>
          <w:i w:val="0"/>
          <w:iCs w:val="0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</w:rPr>
        <w:t>ln_reservoir_matrix</w:t>
      </w:r>
      <w:bookmarkEnd w:id="3"/>
    </w:p>
    <w:p w14:paraId="381E6C7D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4" w:name="_Toc25401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模式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base_data</w:t>
      </w:r>
      <w:bookmarkEnd w:id="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7D64D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6A4BDC7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5F28661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1D7F95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3BC377C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01BE1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2081CF6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reservoir_base</w:t>
            </w:r>
          </w:p>
        </w:tc>
        <w:tc>
          <w:tcPr>
            <w:tcW w:w="2880" w:type="dxa"/>
          </w:tcPr>
          <w:p w14:paraId="1EB10FE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水库基础信息表</w:t>
            </w:r>
          </w:p>
        </w:tc>
        <w:tc>
          <w:tcPr>
            <w:tcW w:w="1872" w:type="dxa"/>
          </w:tcPr>
          <w:p w14:paraId="4A93C32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1,284</w:t>
            </w:r>
          </w:p>
        </w:tc>
        <w:tc>
          <w:tcPr>
            <w:tcW w:w="1440" w:type="dxa"/>
          </w:tcPr>
          <w:p w14:paraId="2E21CAA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基础数据</w:t>
            </w:r>
          </w:p>
        </w:tc>
      </w:tr>
      <w:tr w14:paraId="31DF0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61B8A3D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lake_base</w:t>
            </w:r>
          </w:p>
        </w:tc>
        <w:tc>
          <w:tcPr>
            <w:tcW w:w="2880" w:type="dxa"/>
          </w:tcPr>
          <w:p w14:paraId="71D948F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湖泊基础信息表</w:t>
            </w:r>
          </w:p>
        </w:tc>
        <w:tc>
          <w:tcPr>
            <w:tcW w:w="1872" w:type="dxa"/>
          </w:tcPr>
          <w:p w14:paraId="55461A8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86</w:t>
            </w:r>
          </w:p>
        </w:tc>
        <w:tc>
          <w:tcPr>
            <w:tcW w:w="1440" w:type="dxa"/>
          </w:tcPr>
          <w:p w14:paraId="304EB96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基础数据</w:t>
            </w:r>
          </w:p>
        </w:tc>
      </w:tr>
      <w:tr w14:paraId="5C62D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67B2D23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basin_base</w:t>
            </w:r>
          </w:p>
        </w:tc>
        <w:tc>
          <w:tcPr>
            <w:tcW w:w="2880" w:type="dxa"/>
          </w:tcPr>
          <w:p w14:paraId="76A929E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流域基础信息表</w:t>
            </w:r>
          </w:p>
        </w:tc>
        <w:tc>
          <w:tcPr>
            <w:tcW w:w="1872" w:type="dxa"/>
          </w:tcPr>
          <w:p w14:paraId="3406DE5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42</w:t>
            </w:r>
          </w:p>
        </w:tc>
        <w:tc>
          <w:tcPr>
            <w:tcW w:w="1440" w:type="dxa"/>
          </w:tcPr>
          <w:p w14:paraId="3D17A9D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基础数据</w:t>
            </w:r>
          </w:p>
        </w:tc>
      </w:tr>
      <w:tr w14:paraId="13E9D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C22A3A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river_base</w:t>
            </w:r>
          </w:p>
        </w:tc>
        <w:tc>
          <w:tcPr>
            <w:tcW w:w="2880" w:type="dxa"/>
          </w:tcPr>
          <w:p w14:paraId="3283FB2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河流基础信息表</w:t>
            </w:r>
          </w:p>
        </w:tc>
        <w:tc>
          <w:tcPr>
            <w:tcW w:w="1872" w:type="dxa"/>
          </w:tcPr>
          <w:p w14:paraId="7C7C194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376</w:t>
            </w:r>
          </w:p>
        </w:tc>
        <w:tc>
          <w:tcPr>
            <w:tcW w:w="1440" w:type="dxa"/>
          </w:tcPr>
          <w:p w14:paraId="4EAD853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基础数据</w:t>
            </w:r>
          </w:p>
        </w:tc>
      </w:tr>
    </w:tbl>
    <w:p w14:paraId="2D8AAA40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E864C7E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5" w:name="_Toc27375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模式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monitor_data</w:t>
      </w:r>
      <w:bookmarkEnd w:id="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467C5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74F5ECA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4497F20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3A2ACCF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73062BC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3B411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2C3D7E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reservoir_level_monitor</w:t>
            </w:r>
          </w:p>
        </w:tc>
        <w:tc>
          <w:tcPr>
            <w:tcW w:w="2880" w:type="dxa"/>
          </w:tcPr>
          <w:p w14:paraId="3924A52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水库水位监测表</w:t>
            </w:r>
          </w:p>
        </w:tc>
        <w:tc>
          <w:tcPr>
            <w:tcW w:w="1872" w:type="dxa"/>
          </w:tcPr>
          <w:p w14:paraId="59F93DB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985,000</w:t>
            </w:r>
          </w:p>
        </w:tc>
        <w:tc>
          <w:tcPr>
            <w:tcW w:w="1440" w:type="dxa"/>
          </w:tcPr>
          <w:p w14:paraId="3F48B20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监测数据</w:t>
            </w:r>
          </w:p>
        </w:tc>
      </w:tr>
      <w:tr w14:paraId="287A8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66128F7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reservoir_rain_monitor</w:t>
            </w:r>
          </w:p>
        </w:tc>
        <w:tc>
          <w:tcPr>
            <w:tcW w:w="2880" w:type="dxa"/>
          </w:tcPr>
          <w:p w14:paraId="25E3EB4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水库雨量监测表</w:t>
            </w:r>
          </w:p>
        </w:tc>
        <w:tc>
          <w:tcPr>
            <w:tcW w:w="1872" w:type="dxa"/>
          </w:tcPr>
          <w:p w14:paraId="10C9118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642,000</w:t>
            </w:r>
          </w:p>
        </w:tc>
        <w:tc>
          <w:tcPr>
            <w:tcW w:w="1440" w:type="dxa"/>
          </w:tcPr>
          <w:p w14:paraId="207D053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监测数据</w:t>
            </w:r>
          </w:p>
        </w:tc>
      </w:tr>
      <w:tr w14:paraId="1AC0B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2AFEAD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reservoir_storage_monitor</w:t>
            </w:r>
          </w:p>
        </w:tc>
        <w:tc>
          <w:tcPr>
            <w:tcW w:w="2880" w:type="dxa"/>
          </w:tcPr>
          <w:p w14:paraId="2DCA33B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水库库容监测表</w:t>
            </w:r>
          </w:p>
        </w:tc>
        <w:tc>
          <w:tcPr>
            <w:tcW w:w="1872" w:type="dxa"/>
          </w:tcPr>
          <w:p w14:paraId="6E3A03D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510,000</w:t>
            </w:r>
          </w:p>
        </w:tc>
        <w:tc>
          <w:tcPr>
            <w:tcW w:w="1440" w:type="dxa"/>
          </w:tcPr>
          <w:p w14:paraId="624BA10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监测数据</w:t>
            </w:r>
          </w:p>
        </w:tc>
      </w:tr>
    </w:tbl>
    <w:p w14:paraId="2B9014C2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0E6A8812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6" w:name="_Toc28154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模式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biz_data</w:t>
      </w:r>
      <w:bookmarkEnd w:id="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0E04C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6E87F03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0A38384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5D570C9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6CC3F13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775BC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2269D5D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reservoir_dispatch_plan</w:t>
            </w:r>
          </w:p>
        </w:tc>
        <w:tc>
          <w:tcPr>
            <w:tcW w:w="2880" w:type="dxa"/>
          </w:tcPr>
          <w:p w14:paraId="16A5349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水库调度方案表</w:t>
            </w:r>
          </w:p>
        </w:tc>
        <w:tc>
          <w:tcPr>
            <w:tcW w:w="1872" w:type="dxa"/>
          </w:tcPr>
          <w:p w14:paraId="55AEF00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1,560</w:t>
            </w:r>
          </w:p>
        </w:tc>
        <w:tc>
          <w:tcPr>
            <w:tcW w:w="1440" w:type="dxa"/>
          </w:tcPr>
          <w:p w14:paraId="5EF8F1A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业务数据</w:t>
            </w:r>
          </w:p>
        </w:tc>
      </w:tr>
      <w:tr w14:paraId="489DC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7B47960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reservoir_patrol_record</w:t>
            </w:r>
          </w:p>
        </w:tc>
        <w:tc>
          <w:tcPr>
            <w:tcW w:w="2880" w:type="dxa"/>
          </w:tcPr>
          <w:p w14:paraId="44E2903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水库巡查记录表</w:t>
            </w:r>
          </w:p>
        </w:tc>
        <w:tc>
          <w:tcPr>
            <w:tcW w:w="1872" w:type="dxa"/>
          </w:tcPr>
          <w:p w14:paraId="2088B38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23,900</w:t>
            </w:r>
          </w:p>
        </w:tc>
        <w:tc>
          <w:tcPr>
            <w:tcW w:w="1440" w:type="dxa"/>
          </w:tcPr>
          <w:p w14:paraId="37D909B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业务数据</w:t>
            </w:r>
          </w:p>
        </w:tc>
      </w:tr>
    </w:tbl>
    <w:p w14:paraId="1530AE43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6840AB37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7" w:name="_Toc2628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模式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rel_data</w:t>
      </w:r>
      <w:bookmarkEnd w:id="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3A4BE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34D568F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508621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23202C7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3F75A11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3DE64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281476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reservoir_basin_rel</w:t>
            </w:r>
          </w:p>
        </w:tc>
        <w:tc>
          <w:tcPr>
            <w:tcW w:w="2880" w:type="dxa"/>
          </w:tcPr>
          <w:p w14:paraId="59B84DE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水库流域关系表</w:t>
            </w:r>
          </w:p>
        </w:tc>
        <w:tc>
          <w:tcPr>
            <w:tcW w:w="1872" w:type="dxa"/>
          </w:tcPr>
          <w:p w14:paraId="7788F2C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1,284</w:t>
            </w:r>
          </w:p>
        </w:tc>
        <w:tc>
          <w:tcPr>
            <w:tcW w:w="1440" w:type="dxa"/>
          </w:tcPr>
          <w:p w14:paraId="68B0909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关系数据</w:t>
            </w:r>
          </w:p>
        </w:tc>
      </w:tr>
      <w:tr w14:paraId="6FD67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167BFEF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reservoir_river_rel</w:t>
            </w:r>
          </w:p>
        </w:tc>
        <w:tc>
          <w:tcPr>
            <w:tcW w:w="2880" w:type="dxa"/>
          </w:tcPr>
          <w:p w14:paraId="0C803E4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水库河流关系表</w:t>
            </w:r>
          </w:p>
        </w:tc>
        <w:tc>
          <w:tcPr>
            <w:tcW w:w="1872" w:type="dxa"/>
          </w:tcPr>
          <w:p w14:paraId="715ACB1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1,180</w:t>
            </w:r>
          </w:p>
        </w:tc>
        <w:tc>
          <w:tcPr>
            <w:tcW w:w="1440" w:type="dxa"/>
          </w:tcPr>
          <w:p w14:paraId="2E5872B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关系数据</w:t>
            </w:r>
          </w:p>
        </w:tc>
      </w:tr>
    </w:tbl>
    <w:p w14:paraId="4CF80023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C7BC325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8" w:name="_Toc10579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模式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spatial_data</w:t>
      </w:r>
      <w:bookmarkEnd w:id="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5BAA8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0083FB3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1FC277F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466FDD8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53848D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11203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C8CF51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reservoir_spatial</w:t>
            </w:r>
          </w:p>
        </w:tc>
        <w:tc>
          <w:tcPr>
            <w:tcW w:w="2880" w:type="dxa"/>
          </w:tcPr>
          <w:p w14:paraId="4ED73E6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水库空间位置表</w:t>
            </w:r>
          </w:p>
        </w:tc>
        <w:tc>
          <w:tcPr>
            <w:tcW w:w="1872" w:type="dxa"/>
          </w:tcPr>
          <w:p w14:paraId="61FC24B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1,284</w:t>
            </w:r>
          </w:p>
        </w:tc>
        <w:tc>
          <w:tcPr>
            <w:tcW w:w="1440" w:type="dxa"/>
          </w:tcPr>
          <w:p w14:paraId="20C8A83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空间数据</w:t>
            </w:r>
          </w:p>
        </w:tc>
      </w:tr>
      <w:tr w14:paraId="1B2C0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34A4D45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basin_spatial</w:t>
            </w:r>
          </w:p>
        </w:tc>
        <w:tc>
          <w:tcPr>
            <w:tcW w:w="2880" w:type="dxa"/>
          </w:tcPr>
          <w:p w14:paraId="1E400B0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流域空间边界表</w:t>
            </w:r>
          </w:p>
        </w:tc>
        <w:tc>
          <w:tcPr>
            <w:tcW w:w="1872" w:type="dxa"/>
          </w:tcPr>
          <w:p w14:paraId="688FF50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42</w:t>
            </w:r>
          </w:p>
        </w:tc>
        <w:tc>
          <w:tcPr>
            <w:tcW w:w="1440" w:type="dxa"/>
          </w:tcPr>
          <w:p w14:paraId="697EA65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空间数据</w:t>
            </w:r>
          </w:p>
        </w:tc>
      </w:tr>
    </w:tbl>
    <w:p w14:paraId="468ADB0C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44880276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9" w:name="_Toc973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ln_flashflood_defense</w:t>
      </w:r>
      <w:bookmarkEnd w:id="9"/>
    </w:p>
    <w:p w14:paraId="4589C925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</w:rPr>
      </w:pPr>
      <w:bookmarkStart w:id="10" w:name="_Toc21277"/>
      <w:r>
        <w:rPr>
          <w:rFonts w:hint="eastAsia" w:ascii="微软雅黑" w:hAnsi="微软雅黑" w:eastAsia="微软雅黑" w:cs="微软雅黑"/>
          <w:i w:val="0"/>
          <w:iCs w:val="0"/>
        </w:rPr>
        <w:t>模式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</w:rPr>
        <w:t>base_data</w:t>
      </w:r>
      <w:bookmarkEnd w:id="1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24E01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41E396B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4E17571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203C07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5C0DE6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48EF3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4535F98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ff_gully_base</w:t>
            </w:r>
          </w:p>
        </w:tc>
        <w:tc>
          <w:tcPr>
            <w:tcW w:w="2880" w:type="dxa"/>
          </w:tcPr>
          <w:p w14:paraId="567A192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山洪沟基础表</w:t>
            </w:r>
          </w:p>
        </w:tc>
        <w:tc>
          <w:tcPr>
            <w:tcW w:w="1872" w:type="dxa"/>
          </w:tcPr>
          <w:p w14:paraId="7778611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932</w:t>
            </w:r>
          </w:p>
        </w:tc>
        <w:tc>
          <w:tcPr>
            <w:tcW w:w="1440" w:type="dxa"/>
          </w:tcPr>
          <w:p w14:paraId="6C30399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基础数据</w:t>
            </w:r>
          </w:p>
        </w:tc>
      </w:tr>
      <w:tr w14:paraId="4BB0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63EF93D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ff_hazard_zone_base</w:t>
            </w:r>
          </w:p>
        </w:tc>
        <w:tc>
          <w:tcPr>
            <w:tcW w:w="2880" w:type="dxa"/>
          </w:tcPr>
          <w:p w14:paraId="337A684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危险区基础表</w:t>
            </w:r>
          </w:p>
        </w:tc>
        <w:tc>
          <w:tcPr>
            <w:tcW w:w="1872" w:type="dxa"/>
          </w:tcPr>
          <w:p w14:paraId="04E1DEC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1,567</w:t>
            </w:r>
          </w:p>
        </w:tc>
        <w:tc>
          <w:tcPr>
            <w:tcW w:w="1440" w:type="dxa"/>
          </w:tcPr>
          <w:p w14:paraId="201B640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基础数据</w:t>
            </w:r>
          </w:p>
        </w:tc>
      </w:tr>
      <w:tr w14:paraId="08E2E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8DB7DD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ff_evac_route_base</w:t>
            </w:r>
          </w:p>
        </w:tc>
        <w:tc>
          <w:tcPr>
            <w:tcW w:w="2880" w:type="dxa"/>
          </w:tcPr>
          <w:p w14:paraId="5DCC477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转移路线基础表</w:t>
            </w:r>
          </w:p>
        </w:tc>
        <w:tc>
          <w:tcPr>
            <w:tcW w:w="1872" w:type="dxa"/>
          </w:tcPr>
          <w:p w14:paraId="42C7F71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1,340</w:t>
            </w:r>
          </w:p>
        </w:tc>
        <w:tc>
          <w:tcPr>
            <w:tcW w:w="1440" w:type="dxa"/>
          </w:tcPr>
          <w:p w14:paraId="38BE905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基础数据</w:t>
            </w:r>
          </w:p>
        </w:tc>
      </w:tr>
    </w:tbl>
    <w:p w14:paraId="0B7FEDB9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E4DF48B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11" w:name="_Toc30688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模式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monitor_data</w:t>
      </w:r>
      <w:bookmarkEnd w:id="1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1EA9F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32F63A4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1EF96C2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4F2199D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7020718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21CE2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7539935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rf_station_monitor</w:t>
            </w:r>
          </w:p>
        </w:tc>
        <w:tc>
          <w:tcPr>
            <w:tcW w:w="2880" w:type="dxa"/>
          </w:tcPr>
          <w:p w14:paraId="22F9DBD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雨量站监测表</w:t>
            </w:r>
          </w:p>
        </w:tc>
        <w:tc>
          <w:tcPr>
            <w:tcW w:w="1872" w:type="dxa"/>
          </w:tcPr>
          <w:p w14:paraId="02D03BD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1,240,000</w:t>
            </w:r>
          </w:p>
        </w:tc>
        <w:tc>
          <w:tcPr>
            <w:tcW w:w="1440" w:type="dxa"/>
          </w:tcPr>
          <w:p w14:paraId="234D98E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监测数据</w:t>
            </w:r>
          </w:p>
        </w:tc>
      </w:tr>
      <w:tr w14:paraId="6119A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FE7EA2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wl_station_monitor</w:t>
            </w:r>
          </w:p>
        </w:tc>
        <w:tc>
          <w:tcPr>
            <w:tcW w:w="2880" w:type="dxa"/>
          </w:tcPr>
          <w:p w14:paraId="555680E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水位站监测表</w:t>
            </w:r>
          </w:p>
        </w:tc>
        <w:tc>
          <w:tcPr>
            <w:tcW w:w="1872" w:type="dxa"/>
          </w:tcPr>
          <w:p w14:paraId="03E07F9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880,000</w:t>
            </w:r>
          </w:p>
        </w:tc>
        <w:tc>
          <w:tcPr>
            <w:tcW w:w="1440" w:type="dxa"/>
          </w:tcPr>
          <w:p w14:paraId="59C9964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监测数据</w:t>
            </w:r>
          </w:p>
        </w:tc>
      </w:tr>
    </w:tbl>
    <w:p w14:paraId="79D436E3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66616182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12" w:name="_Toc1199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模式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biz_data</w:t>
      </w:r>
      <w:bookmarkEnd w:id="1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4AE63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180E7E8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41F981D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361DCA5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329C675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5B494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3AF2B34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alert_publish_record</w:t>
            </w:r>
          </w:p>
        </w:tc>
        <w:tc>
          <w:tcPr>
            <w:tcW w:w="2880" w:type="dxa"/>
          </w:tcPr>
          <w:p w14:paraId="7C378BB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预警发布记录表</w:t>
            </w:r>
          </w:p>
        </w:tc>
        <w:tc>
          <w:tcPr>
            <w:tcW w:w="1872" w:type="dxa"/>
          </w:tcPr>
          <w:p w14:paraId="2A82A76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7,300</w:t>
            </w:r>
          </w:p>
        </w:tc>
        <w:tc>
          <w:tcPr>
            <w:tcW w:w="1440" w:type="dxa"/>
          </w:tcPr>
          <w:p w14:paraId="3CA19C0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业务数据</w:t>
            </w:r>
          </w:p>
        </w:tc>
      </w:tr>
      <w:tr w14:paraId="4E82E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CC1C29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evac_settle_record</w:t>
            </w:r>
          </w:p>
        </w:tc>
        <w:tc>
          <w:tcPr>
            <w:tcW w:w="2880" w:type="dxa"/>
          </w:tcPr>
          <w:p w14:paraId="4B8FB00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转移安置记录表</w:t>
            </w:r>
          </w:p>
        </w:tc>
        <w:tc>
          <w:tcPr>
            <w:tcW w:w="1872" w:type="dxa"/>
          </w:tcPr>
          <w:p w14:paraId="461DADC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4,100</w:t>
            </w:r>
          </w:p>
        </w:tc>
        <w:tc>
          <w:tcPr>
            <w:tcW w:w="1440" w:type="dxa"/>
          </w:tcPr>
          <w:p w14:paraId="67730A5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业务数据</w:t>
            </w:r>
          </w:p>
        </w:tc>
      </w:tr>
    </w:tbl>
    <w:p w14:paraId="7914ACCD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1EA2428D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13" w:name="_Toc4974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模式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rel_data</w:t>
      </w:r>
      <w:bookmarkEnd w:id="1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6C710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01BB9C0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498F1F4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48F5CDD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52F59B4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1B9B0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1DFE823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ff_gully_hazard_rel</w:t>
            </w:r>
          </w:p>
        </w:tc>
        <w:tc>
          <w:tcPr>
            <w:tcW w:w="2880" w:type="dxa"/>
          </w:tcPr>
          <w:p w14:paraId="1A37E1D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山洪沟危险区关系表</w:t>
            </w:r>
          </w:p>
        </w:tc>
        <w:tc>
          <w:tcPr>
            <w:tcW w:w="1872" w:type="dxa"/>
          </w:tcPr>
          <w:p w14:paraId="74E3A34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1,567</w:t>
            </w:r>
          </w:p>
        </w:tc>
        <w:tc>
          <w:tcPr>
            <w:tcW w:w="1440" w:type="dxa"/>
          </w:tcPr>
          <w:p w14:paraId="2F2E42D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关系数据</w:t>
            </w:r>
          </w:p>
        </w:tc>
      </w:tr>
    </w:tbl>
    <w:p w14:paraId="3A89BA96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3F5B83D1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14" w:name="_Toc5213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模式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spatial_data</w:t>
      </w:r>
      <w:bookmarkEnd w:id="1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555DD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786537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6253084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0FD9B0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036EC48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70A6B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6846450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hazard_zone_spatial</w:t>
            </w:r>
          </w:p>
        </w:tc>
        <w:tc>
          <w:tcPr>
            <w:tcW w:w="2880" w:type="dxa"/>
          </w:tcPr>
          <w:p w14:paraId="0A1C1AF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危险区空间表</w:t>
            </w:r>
          </w:p>
        </w:tc>
        <w:tc>
          <w:tcPr>
            <w:tcW w:w="1872" w:type="dxa"/>
          </w:tcPr>
          <w:p w14:paraId="7D3110F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1,567</w:t>
            </w:r>
          </w:p>
        </w:tc>
        <w:tc>
          <w:tcPr>
            <w:tcW w:w="1440" w:type="dxa"/>
          </w:tcPr>
          <w:p w14:paraId="68663B6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空间数据</w:t>
            </w:r>
          </w:p>
        </w:tc>
      </w:tr>
    </w:tbl>
    <w:p w14:paraId="644E0633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3817860E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15" w:name="_Toc25591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ln_flood_drought_cmd</w:t>
      </w:r>
      <w:bookmarkEnd w:id="15"/>
    </w:p>
    <w:p w14:paraId="535BF0DA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16" w:name="_Toc12325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模式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base_data</w:t>
      </w:r>
      <w:bookmarkEnd w:id="1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102C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36670F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65C4FDC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1C8FC2E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56C24AC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6FEFF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28DAB47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flood_supply_base</w:t>
            </w:r>
          </w:p>
        </w:tc>
        <w:tc>
          <w:tcPr>
            <w:tcW w:w="2880" w:type="dxa"/>
          </w:tcPr>
          <w:p w14:paraId="55218A9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防汛物资基础表</w:t>
            </w:r>
          </w:p>
        </w:tc>
        <w:tc>
          <w:tcPr>
            <w:tcW w:w="1872" w:type="dxa"/>
          </w:tcPr>
          <w:p w14:paraId="186569D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3,200</w:t>
            </w:r>
          </w:p>
        </w:tc>
        <w:tc>
          <w:tcPr>
            <w:tcW w:w="1440" w:type="dxa"/>
          </w:tcPr>
          <w:p w14:paraId="0AFDAA0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基础数据</w:t>
            </w:r>
          </w:p>
        </w:tc>
      </w:tr>
      <w:tr w14:paraId="0147F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6ED6C0E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rescue_team_base</w:t>
            </w:r>
          </w:p>
        </w:tc>
        <w:tc>
          <w:tcPr>
            <w:tcW w:w="2880" w:type="dxa"/>
          </w:tcPr>
          <w:p w14:paraId="62CA2E3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抢险队伍基础表</w:t>
            </w:r>
          </w:p>
        </w:tc>
        <w:tc>
          <w:tcPr>
            <w:tcW w:w="1872" w:type="dxa"/>
          </w:tcPr>
          <w:p w14:paraId="0F75366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480</w:t>
            </w:r>
          </w:p>
        </w:tc>
        <w:tc>
          <w:tcPr>
            <w:tcW w:w="1440" w:type="dxa"/>
          </w:tcPr>
          <w:p w14:paraId="529373A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基础数据</w:t>
            </w:r>
          </w:p>
        </w:tc>
      </w:tr>
      <w:tr w14:paraId="340FB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D2F5B7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levee_base</w:t>
            </w:r>
          </w:p>
        </w:tc>
        <w:tc>
          <w:tcPr>
            <w:tcW w:w="2880" w:type="dxa"/>
          </w:tcPr>
          <w:p w14:paraId="53022DC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堤防基础表</w:t>
            </w:r>
          </w:p>
        </w:tc>
        <w:tc>
          <w:tcPr>
            <w:tcW w:w="1872" w:type="dxa"/>
          </w:tcPr>
          <w:p w14:paraId="74373B6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612</w:t>
            </w:r>
          </w:p>
        </w:tc>
        <w:tc>
          <w:tcPr>
            <w:tcW w:w="1440" w:type="dxa"/>
          </w:tcPr>
          <w:p w14:paraId="1260A5A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基础数据</w:t>
            </w:r>
          </w:p>
        </w:tc>
      </w:tr>
    </w:tbl>
    <w:p w14:paraId="3FEBD3F6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257B0C52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17" w:name="_Toc17433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模式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monitor_data</w:t>
      </w:r>
      <w:bookmarkEnd w:id="1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77625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4F71116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401E650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12E2ED1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646480C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72E5B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7B0923C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river_flow_monitor</w:t>
            </w:r>
          </w:p>
        </w:tc>
        <w:tc>
          <w:tcPr>
            <w:tcW w:w="2880" w:type="dxa"/>
          </w:tcPr>
          <w:p w14:paraId="089C37D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河道水情监测表</w:t>
            </w:r>
          </w:p>
        </w:tc>
        <w:tc>
          <w:tcPr>
            <w:tcW w:w="1872" w:type="dxa"/>
          </w:tcPr>
          <w:p w14:paraId="5D0CC8A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1,560,000</w:t>
            </w:r>
          </w:p>
        </w:tc>
        <w:tc>
          <w:tcPr>
            <w:tcW w:w="1440" w:type="dxa"/>
          </w:tcPr>
          <w:p w14:paraId="56062E7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监测数据</w:t>
            </w:r>
          </w:p>
        </w:tc>
      </w:tr>
      <w:tr w14:paraId="3C1DA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3CE7624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project_cond_monitor</w:t>
            </w:r>
          </w:p>
        </w:tc>
        <w:tc>
          <w:tcPr>
            <w:tcW w:w="2880" w:type="dxa"/>
          </w:tcPr>
          <w:p w14:paraId="34735CE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工情监测表</w:t>
            </w:r>
          </w:p>
        </w:tc>
        <w:tc>
          <w:tcPr>
            <w:tcW w:w="1872" w:type="dxa"/>
          </w:tcPr>
          <w:p w14:paraId="0F7E163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430,000</w:t>
            </w:r>
          </w:p>
        </w:tc>
        <w:tc>
          <w:tcPr>
            <w:tcW w:w="1440" w:type="dxa"/>
          </w:tcPr>
          <w:p w14:paraId="30B2619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监测数据</w:t>
            </w:r>
          </w:p>
        </w:tc>
      </w:tr>
    </w:tbl>
    <w:p w14:paraId="05A9774A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115919D4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18" w:name="_Toc25206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模式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biz_data</w:t>
      </w:r>
      <w:bookmarkEnd w:id="1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3326E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0076094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10C0730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471519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6F7B327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561E0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BC6972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flood_duty_record</w:t>
            </w:r>
          </w:p>
        </w:tc>
        <w:tc>
          <w:tcPr>
            <w:tcW w:w="2880" w:type="dxa"/>
          </w:tcPr>
          <w:p w14:paraId="6150A42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防汛值班表</w:t>
            </w:r>
          </w:p>
        </w:tc>
        <w:tc>
          <w:tcPr>
            <w:tcW w:w="1872" w:type="dxa"/>
          </w:tcPr>
          <w:p w14:paraId="34EC242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9,800</w:t>
            </w:r>
          </w:p>
        </w:tc>
        <w:tc>
          <w:tcPr>
            <w:tcW w:w="1440" w:type="dxa"/>
          </w:tcPr>
          <w:p w14:paraId="6CF4CC3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业务数据</w:t>
            </w:r>
          </w:p>
        </w:tc>
      </w:tr>
      <w:tr w14:paraId="7A568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7AA09FC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emergency_plan</w:t>
            </w:r>
          </w:p>
        </w:tc>
        <w:tc>
          <w:tcPr>
            <w:tcW w:w="2880" w:type="dxa"/>
          </w:tcPr>
          <w:p w14:paraId="4773199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应急预案表</w:t>
            </w:r>
          </w:p>
        </w:tc>
        <w:tc>
          <w:tcPr>
            <w:tcW w:w="1872" w:type="dxa"/>
          </w:tcPr>
          <w:p w14:paraId="4088633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260</w:t>
            </w:r>
          </w:p>
        </w:tc>
        <w:tc>
          <w:tcPr>
            <w:tcW w:w="1440" w:type="dxa"/>
          </w:tcPr>
          <w:p w14:paraId="2FCFC91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业务数据</w:t>
            </w:r>
          </w:p>
        </w:tc>
      </w:tr>
    </w:tbl>
    <w:p w14:paraId="17185D66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411DAC56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19" w:name="_Toc28070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模式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rel_data</w:t>
      </w:r>
      <w:bookmarkEnd w:id="1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26252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53D7507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0EB5B15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6FDAA86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24D48B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6DEFD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4DDDE8E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levee_river_rel</w:t>
            </w:r>
          </w:p>
        </w:tc>
        <w:tc>
          <w:tcPr>
            <w:tcW w:w="2880" w:type="dxa"/>
          </w:tcPr>
          <w:p w14:paraId="3AC7AD9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堤防河流关系表</w:t>
            </w:r>
          </w:p>
        </w:tc>
        <w:tc>
          <w:tcPr>
            <w:tcW w:w="1872" w:type="dxa"/>
          </w:tcPr>
          <w:p w14:paraId="3F4300F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612</w:t>
            </w:r>
          </w:p>
        </w:tc>
        <w:tc>
          <w:tcPr>
            <w:tcW w:w="1440" w:type="dxa"/>
          </w:tcPr>
          <w:p w14:paraId="3200FC2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关系数据</w:t>
            </w:r>
          </w:p>
        </w:tc>
      </w:tr>
    </w:tbl>
    <w:p w14:paraId="78E38E7A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7BDF4252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20" w:name="_Toc31346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模式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spatial_data</w:t>
      </w:r>
      <w:bookmarkEnd w:id="2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32326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445672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05942CF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5162FA7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2208F85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28CEF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17CA05A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levee_spatial</w:t>
            </w:r>
          </w:p>
        </w:tc>
        <w:tc>
          <w:tcPr>
            <w:tcW w:w="2880" w:type="dxa"/>
          </w:tcPr>
          <w:p w14:paraId="49610E8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堤防空间表</w:t>
            </w:r>
          </w:p>
        </w:tc>
        <w:tc>
          <w:tcPr>
            <w:tcW w:w="1872" w:type="dxa"/>
          </w:tcPr>
          <w:p w14:paraId="469806A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612</w:t>
            </w:r>
          </w:p>
        </w:tc>
        <w:tc>
          <w:tcPr>
            <w:tcW w:w="1440" w:type="dxa"/>
          </w:tcPr>
          <w:p w14:paraId="260ACAD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空间数据</w:t>
            </w:r>
          </w:p>
        </w:tc>
      </w:tr>
    </w:tbl>
    <w:p w14:paraId="08DB2D43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148F6ED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</w:rPr>
      </w:pPr>
      <w:bookmarkStart w:id="21" w:name="_Toc25959"/>
      <w:r>
        <w:rPr>
          <w:rFonts w:hint="eastAsia" w:ascii="微软雅黑" w:hAnsi="微软雅黑" w:eastAsia="微软雅黑" w:cs="微软雅黑"/>
          <w:i w:val="0"/>
          <w:iCs w:val="0"/>
        </w:rPr>
        <w:t>表结构</w:t>
      </w:r>
      <w:bookmarkEnd w:id="21"/>
    </w:p>
    <w:p w14:paraId="66CFCC81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</w:rPr>
      </w:pPr>
      <w:bookmarkStart w:id="22" w:name="_Toc23337"/>
      <w:r>
        <w:rPr>
          <w:rFonts w:hint="eastAsia" w:ascii="微软雅黑" w:hAnsi="微软雅黑" w:eastAsia="微软雅黑" w:cs="微软雅黑"/>
          <w:i w:val="0"/>
          <w:iCs w:val="0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</w:rPr>
        <w:t>ln_reservoir_matrix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中模式：</w:t>
      </w:r>
      <w:r>
        <w:rPr>
          <w:rFonts w:hint="eastAsia" w:ascii="微软雅黑" w:hAnsi="微软雅黑" w:eastAsia="微软雅黑" w:cs="微软雅黑"/>
          <w:i w:val="0"/>
          <w:iCs w:val="0"/>
        </w:rPr>
        <w:t>base_data</w:t>
      </w:r>
      <w:bookmarkEnd w:id="22"/>
    </w:p>
    <w:p w14:paraId="2877DD0E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</w:rPr>
      </w:pPr>
      <w:bookmarkStart w:id="23" w:name="_Toc22004"/>
      <w:r>
        <w:rPr>
          <w:rFonts w:hint="eastAsia" w:ascii="微软雅黑" w:hAnsi="微软雅黑" w:eastAsia="微软雅黑" w:cs="微软雅黑"/>
        </w:rPr>
        <w:t>水库基础信息表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reservoir_base</w:t>
      </w:r>
      <w:bookmarkEnd w:id="23"/>
      <w:r>
        <w:rPr>
          <w:rFonts w:hint="eastAsia" w:ascii="微软雅黑" w:hAnsi="微软雅黑" w:eastAsia="微软雅黑" w:cs="微软雅黑"/>
        </w:rPr>
        <w:t xml:space="preserve">  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496"/>
        <w:gridCol w:w="1825"/>
        <w:gridCol w:w="679"/>
        <w:gridCol w:w="679"/>
        <w:gridCol w:w="2186"/>
      </w:tblGrid>
      <w:tr w14:paraId="2C193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3F2D04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04F4F9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5CF633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1A8CA20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4D32F1D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5337804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1148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39B142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reservoir_code</w:t>
            </w:r>
          </w:p>
        </w:tc>
        <w:tc>
          <w:tcPr>
            <w:tcW w:w="2160" w:type="dxa"/>
          </w:tcPr>
          <w:p w14:paraId="3DADE1E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水库编码</w:t>
            </w:r>
          </w:p>
        </w:tc>
        <w:tc>
          <w:tcPr>
            <w:tcW w:w="2016" w:type="dxa"/>
          </w:tcPr>
          <w:p w14:paraId="634DAA6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774F1C1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16822B2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63A8430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37D19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929087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reservoir_name</w:t>
            </w:r>
          </w:p>
        </w:tc>
        <w:tc>
          <w:tcPr>
            <w:tcW w:w="2160" w:type="dxa"/>
          </w:tcPr>
          <w:p w14:paraId="43D4D30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水库名称</w:t>
            </w:r>
          </w:p>
        </w:tc>
        <w:tc>
          <w:tcPr>
            <w:tcW w:w="2016" w:type="dxa"/>
          </w:tcPr>
          <w:p w14:paraId="2F7568A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VARCHAR(100)</w:t>
            </w:r>
          </w:p>
        </w:tc>
        <w:tc>
          <w:tcPr>
            <w:tcW w:w="864" w:type="dxa"/>
          </w:tcPr>
          <w:p w14:paraId="01F102F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7AE6295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1775CF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40759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46B2A7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basin_code</w:t>
            </w:r>
          </w:p>
        </w:tc>
        <w:tc>
          <w:tcPr>
            <w:tcW w:w="2160" w:type="dxa"/>
          </w:tcPr>
          <w:p w14:paraId="0928205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所属流域编码</w:t>
            </w:r>
          </w:p>
        </w:tc>
        <w:tc>
          <w:tcPr>
            <w:tcW w:w="2016" w:type="dxa"/>
          </w:tcPr>
          <w:p w14:paraId="30C3B35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761709C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7D1F31E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54825E6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691F6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7D0FF2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river_code</w:t>
            </w:r>
          </w:p>
        </w:tc>
        <w:tc>
          <w:tcPr>
            <w:tcW w:w="2160" w:type="dxa"/>
          </w:tcPr>
          <w:p w14:paraId="3E250E9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所在河流编码</w:t>
            </w:r>
          </w:p>
        </w:tc>
        <w:tc>
          <w:tcPr>
            <w:tcW w:w="2016" w:type="dxa"/>
          </w:tcPr>
          <w:p w14:paraId="6B7292A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588C492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2BAC026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43B04DB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323AF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5AA237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total_capacity</w:t>
            </w:r>
          </w:p>
        </w:tc>
        <w:tc>
          <w:tcPr>
            <w:tcW w:w="2160" w:type="dxa"/>
          </w:tcPr>
          <w:p w14:paraId="2E3FE19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总库容(万m³)</w:t>
            </w:r>
          </w:p>
        </w:tc>
        <w:tc>
          <w:tcPr>
            <w:tcW w:w="2016" w:type="dxa"/>
          </w:tcPr>
          <w:p w14:paraId="5A344D1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NUMERIC(12,2)</w:t>
            </w:r>
          </w:p>
        </w:tc>
        <w:tc>
          <w:tcPr>
            <w:tcW w:w="864" w:type="dxa"/>
          </w:tcPr>
          <w:p w14:paraId="74DA4F1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347D8B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4B88DE5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6DC29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31BA1C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dam_height</w:t>
            </w:r>
          </w:p>
        </w:tc>
        <w:tc>
          <w:tcPr>
            <w:tcW w:w="2160" w:type="dxa"/>
          </w:tcPr>
          <w:p w14:paraId="7C9E245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坝高(m)</w:t>
            </w:r>
          </w:p>
        </w:tc>
        <w:tc>
          <w:tcPr>
            <w:tcW w:w="2016" w:type="dxa"/>
          </w:tcPr>
          <w:p w14:paraId="0AD4E26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NUMERIC(8,2)</w:t>
            </w:r>
          </w:p>
        </w:tc>
        <w:tc>
          <w:tcPr>
            <w:tcW w:w="864" w:type="dxa"/>
          </w:tcPr>
          <w:p w14:paraId="0FDE15B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6FEAC1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58CCA50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13C91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B98F55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build_year</w:t>
            </w:r>
          </w:p>
        </w:tc>
        <w:tc>
          <w:tcPr>
            <w:tcW w:w="2160" w:type="dxa"/>
          </w:tcPr>
          <w:p w14:paraId="182DE43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建库年份</w:t>
            </w:r>
          </w:p>
        </w:tc>
        <w:tc>
          <w:tcPr>
            <w:tcW w:w="2016" w:type="dxa"/>
          </w:tcPr>
          <w:p w14:paraId="4E94D65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INTEGER</w:t>
            </w:r>
          </w:p>
        </w:tc>
        <w:tc>
          <w:tcPr>
            <w:tcW w:w="864" w:type="dxa"/>
          </w:tcPr>
          <w:p w14:paraId="538884E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291E464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27CAE17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20B3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3CFD81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manage_unit</w:t>
            </w:r>
          </w:p>
        </w:tc>
        <w:tc>
          <w:tcPr>
            <w:tcW w:w="2160" w:type="dxa"/>
          </w:tcPr>
          <w:p w14:paraId="4B1F39A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管理单位</w:t>
            </w:r>
          </w:p>
        </w:tc>
        <w:tc>
          <w:tcPr>
            <w:tcW w:w="2016" w:type="dxa"/>
          </w:tcPr>
          <w:p w14:paraId="3F7DC39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VARCHAR(120)</w:t>
            </w:r>
          </w:p>
        </w:tc>
        <w:tc>
          <w:tcPr>
            <w:tcW w:w="864" w:type="dxa"/>
          </w:tcPr>
          <w:p w14:paraId="7A6A044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D1FF16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0FCF5B6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03AAD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8D40DB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update_time</w:t>
            </w:r>
          </w:p>
        </w:tc>
        <w:tc>
          <w:tcPr>
            <w:tcW w:w="2160" w:type="dxa"/>
          </w:tcPr>
          <w:p w14:paraId="045AAA4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更新时间</w:t>
            </w:r>
          </w:p>
        </w:tc>
        <w:tc>
          <w:tcPr>
            <w:tcW w:w="2016" w:type="dxa"/>
          </w:tcPr>
          <w:p w14:paraId="2C80425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0814EF9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66FFA1B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BD640D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CURRENT_TIMESTAMP</w:t>
            </w:r>
          </w:p>
        </w:tc>
      </w:tr>
    </w:tbl>
    <w:p w14:paraId="17EE50BE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0F25C54F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24" w:name="_Toc4492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湖泊基础信息表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lake_base</w:t>
      </w:r>
      <w:bookmarkEnd w:id="24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 xml:space="preserve"> 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1572"/>
        <w:gridCol w:w="1829"/>
        <w:gridCol w:w="683"/>
        <w:gridCol w:w="683"/>
        <w:gridCol w:w="2186"/>
      </w:tblGrid>
      <w:tr w14:paraId="78454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3BD1AE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09AB702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3CBC8DB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7F2DF9D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6C31999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58FC441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493DD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C3F2C8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lake_code</w:t>
            </w:r>
          </w:p>
        </w:tc>
        <w:tc>
          <w:tcPr>
            <w:tcW w:w="2160" w:type="dxa"/>
          </w:tcPr>
          <w:p w14:paraId="0A02418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湖泊编码</w:t>
            </w:r>
          </w:p>
        </w:tc>
        <w:tc>
          <w:tcPr>
            <w:tcW w:w="2016" w:type="dxa"/>
          </w:tcPr>
          <w:p w14:paraId="43576D2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32709C2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292AE1A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498C5CC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228A2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62FE1E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lake_name</w:t>
            </w:r>
          </w:p>
        </w:tc>
        <w:tc>
          <w:tcPr>
            <w:tcW w:w="2160" w:type="dxa"/>
          </w:tcPr>
          <w:p w14:paraId="5B73943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湖泊名称</w:t>
            </w:r>
          </w:p>
        </w:tc>
        <w:tc>
          <w:tcPr>
            <w:tcW w:w="2016" w:type="dxa"/>
          </w:tcPr>
          <w:p w14:paraId="10E3857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VARCHAR(100)</w:t>
            </w:r>
          </w:p>
        </w:tc>
        <w:tc>
          <w:tcPr>
            <w:tcW w:w="864" w:type="dxa"/>
          </w:tcPr>
          <w:p w14:paraId="0C88514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21A3E0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9B21ED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31D9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B5DE7D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basin_code</w:t>
            </w:r>
          </w:p>
        </w:tc>
        <w:tc>
          <w:tcPr>
            <w:tcW w:w="2160" w:type="dxa"/>
          </w:tcPr>
          <w:p w14:paraId="55574A8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所属流域编码</w:t>
            </w:r>
          </w:p>
        </w:tc>
        <w:tc>
          <w:tcPr>
            <w:tcW w:w="2016" w:type="dxa"/>
          </w:tcPr>
          <w:p w14:paraId="2A5E105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174E7E0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2EE7C08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67D520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6E29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57A6FD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water_area</w:t>
            </w:r>
          </w:p>
        </w:tc>
        <w:tc>
          <w:tcPr>
            <w:tcW w:w="2160" w:type="dxa"/>
          </w:tcPr>
          <w:p w14:paraId="0A286A0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水域面积(km²)</w:t>
            </w:r>
          </w:p>
        </w:tc>
        <w:tc>
          <w:tcPr>
            <w:tcW w:w="2016" w:type="dxa"/>
          </w:tcPr>
          <w:p w14:paraId="4714C58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NUMERIC(12,4)</w:t>
            </w:r>
          </w:p>
        </w:tc>
        <w:tc>
          <w:tcPr>
            <w:tcW w:w="864" w:type="dxa"/>
          </w:tcPr>
          <w:p w14:paraId="64392C8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650539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31CEDDB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72458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1A9C6E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storage</w:t>
            </w:r>
          </w:p>
        </w:tc>
        <w:tc>
          <w:tcPr>
            <w:tcW w:w="2160" w:type="dxa"/>
          </w:tcPr>
          <w:p w14:paraId="3898ABD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蓄水量(万m³)</w:t>
            </w:r>
          </w:p>
        </w:tc>
        <w:tc>
          <w:tcPr>
            <w:tcW w:w="2016" w:type="dxa"/>
          </w:tcPr>
          <w:p w14:paraId="1FA95A6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NUMERIC(12,2)</w:t>
            </w:r>
          </w:p>
        </w:tc>
        <w:tc>
          <w:tcPr>
            <w:tcW w:w="864" w:type="dxa"/>
          </w:tcPr>
          <w:p w14:paraId="12B9118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53A9D8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1103E8B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009DC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DC51D6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update_time</w:t>
            </w:r>
          </w:p>
        </w:tc>
        <w:tc>
          <w:tcPr>
            <w:tcW w:w="2160" w:type="dxa"/>
          </w:tcPr>
          <w:p w14:paraId="2C1C1C6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更新时间</w:t>
            </w:r>
          </w:p>
        </w:tc>
        <w:tc>
          <w:tcPr>
            <w:tcW w:w="2016" w:type="dxa"/>
          </w:tcPr>
          <w:p w14:paraId="75C19BB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44211DD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6165F98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61A96F6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CURRENT_TIMESTAMP</w:t>
            </w:r>
          </w:p>
        </w:tc>
      </w:tr>
    </w:tbl>
    <w:p w14:paraId="5B967472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184EC626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25" w:name="_Toc23113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流域基础信息表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basin_base</w:t>
      </w:r>
      <w:bookmarkEnd w:id="25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 xml:space="preserve"> 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1568"/>
        <w:gridCol w:w="1828"/>
        <w:gridCol w:w="682"/>
        <w:gridCol w:w="682"/>
        <w:gridCol w:w="2186"/>
      </w:tblGrid>
      <w:tr w14:paraId="5B1AA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19A74A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1380DE3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46D22FF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6B227F5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15B657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65754C5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3BB08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7652B5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basin_code</w:t>
            </w:r>
          </w:p>
        </w:tc>
        <w:tc>
          <w:tcPr>
            <w:tcW w:w="2160" w:type="dxa"/>
          </w:tcPr>
          <w:p w14:paraId="3378E2C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流域编码</w:t>
            </w:r>
          </w:p>
        </w:tc>
        <w:tc>
          <w:tcPr>
            <w:tcW w:w="2016" w:type="dxa"/>
          </w:tcPr>
          <w:p w14:paraId="25D2472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76918F6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2EA1BF5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0ED34FE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67B56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A01E63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basin_name</w:t>
            </w:r>
          </w:p>
        </w:tc>
        <w:tc>
          <w:tcPr>
            <w:tcW w:w="2160" w:type="dxa"/>
          </w:tcPr>
          <w:p w14:paraId="6FAD51A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流域名称</w:t>
            </w:r>
          </w:p>
        </w:tc>
        <w:tc>
          <w:tcPr>
            <w:tcW w:w="2016" w:type="dxa"/>
          </w:tcPr>
          <w:p w14:paraId="3AF8205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VARCHAR(100)</w:t>
            </w:r>
          </w:p>
        </w:tc>
        <w:tc>
          <w:tcPr>
            <w:tcW w:w="864" w:type="dxa"/>
          </w:tcPr>
          <w:p w14:paraId="3034A1E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5BB862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7DFBA7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D1AE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BE3555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parent_basin</w:t>
            </w:r>
          </w:p>
        </w:tc>
        <w:tc>
          <w:tcPr>
            <w:tcW w:w="2160" w:type="dxa"/>
          </w:tcPr>
          <w:p w14:paraId="21FC576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上级流域编码</w:t>
            </w:r>
          </w:p>
        </w:tc>
        <w:tc>
          <w:tcPr>
            <w:tcW w:w="2016" w:type="dxa"/>
          </w:tcPr>
          <w:p w14:paraId="183F3B2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0F4627A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2B4C448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6F3B48E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62DC9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0B0F4C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area</w:t>
            </w:r>
          </w:p>
        </w:tc>
        <w:tc>
          <w:tcPr>
            <w:tcW w:w="2160" w:type="dxa"/>
          </w:tcPr>
          <w:p w14:paraId="585563D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流域面积(km²)</w:t>
            </w:r>
          </w:p>
        </w:tc>
        <w:tc>
          <w:tcPr>
            <w:tcW w:w="2016" w:type="dxa"/>
          </w:tcPr>
          <w:p w14:paraId="27723DE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NUMERIC(14,2)</w:t>
            </w:r>
          </w:p>
        </w:tc>
        <w:tc>
          <w:tcPr>
            <w:tcW w:w="864" w:type="dxa"/>
          </w:tcPr>
          <w:p w14:paraId="4C66037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293BBD6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282C25B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2B2B7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5BB082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update_time</w:t>
            </w:r>
          </w:p>
        </w:tc>
        <w:tc>
          <w:tcPr>
            <w:tcW w:w="2160" w:type="dxa"/>
          </w:tcPr>
          <w:p w14:paraId="3F1DABB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更新时间</w:t>
            </w:r>
          </w:p>
        </w:tc>
        <w:tc>
          <w:tcPr>
            <w:tcW w:w="2016" w:type="dxa"/>
          </w:tcPr>
          <w:p w14:paraId="29471AF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02D767F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27EDF3D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76D3A4F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CURRENT_TIMESTAMP</w:t>
            </w:r>
          </w:p>
        </w:tc>
      </w:tr>
    </w:tbl>
    <w:p w14:paraId="70C4C01F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C16D7FD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26" w:name="_Toc20276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河流基础信息表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river_base</w:t>
      </w:r>
      <w:bookmarkEnd w:id="26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 xml:space="preserve"> 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1555"/>
        <w:gridCol w:w="1832"/>
        <w:gridCol w:w="686"/>
        <w:gridCol w:w="686"/>
        <w:gridCol w:w="2186"/>
      </w:tblGrid>
      <w:tr w14:paraId="028C1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74744C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0E94CBB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0FBC759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659A659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144D086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2916E01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0B883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33F1CB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river_code</w:t>
            </w:r>
          </w:p>
        </w:tc>
        <w:tc>
          <w:tcPr>
            <w:tcW w:w="2160" w:type="dxa"/>
          </w:tcPr>
          <w:p w14:paraId="3EC15D4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河流编码</w:t>
            </w:r>
          </w:p>
        </w:tc>
        <w:tc>
          <w:tcPr>
            <w:tcW w:w="2016" w:type="dxa"/>
          </w:tcPr>
          <w:p w14:paraId="2500291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0A10EAF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76EFBCF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EB27E8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278F2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74B45C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river_name</w:t>
            </w:r>
          </w:p>
        </w:tc>
        <w:tc>
          <w:tcPr>
            <w:tcW w:w="2160" w:type="dxa"/>
          </w:tcPr>
          <w:p w14:paraId="0C232FC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河流名称</w:t>
            </w:r>
          </w:p>
        </w:tc>
        <w:tc>
          <w:tcPr>
            <w:tcW w:w="2016" w:type="dxa"/>
          </w:tcPr>
          <w:p w14:paraId="05E1923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VARCHAR(100)</w:t>
            </w:r>
          </w:p>
        </w:tc>
        <w:tc>
          <w:tcPr>
            <w:tcW w:w="864" w:type="dxa"/>
          </w:tcPr>
          <w:p w14:paraId="45A0964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8B07DF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3C27C97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2B818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EE0809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basin_code</w:t>
            </w:r>
          </w:p>
        </w:tc>
        <w:tc>
          <w:tcPr>
            <w:tcW w:w="2160" w:type="dxa"/>
          </w:tcPr>
          <w:p w14:paraId="3D37D62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所属流域编码</w:t>
            </w:r>
          </w:p>
        </w:tc>
        <w:tc>
          <w:tcPr>
            <w:tcW w:w="2016" w:type="dxa"/>
          </w:tcPr>
          <w:p w14:paraId="6574D61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76A0817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11D5666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5D172D9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165A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DBF933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length</w:t>
            </w:r>
          </w:p>
        </w:tc>
        <w:tc>
          <w:tcPr>
            <w:tcW w:w="2160" w:type="dxa"/>
          </w:tcPr>
          <w:p w14:paraId="4E425B5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河流长度(km)</w:t>
            </w:r>
          </w:p>
        </w:tc>
        <w:tc>
          <w:tcPr>
            <w:tcW w:w="2016" w:type="dxa"/>
          </w:tcPr>
          <w:p w14:paraId="7EC98DB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NUMERIC(12,2)</w:t>
            </w:r>
          </w:p>
        </w:tc>
        <w:tc>
          <w:tcPr>
            <w:tcW w:w="864" w:type="dxa"/>
          </w:tcPr>
          <w:p w14:paraId="2494AAE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B4BEAD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7F120E3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527B5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061C33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grade</w:t>
            </w:r>
          </w:p>
        </w:tc>
        <w:tc>
          <w:tcPr>
            <w:tcW w:w="2160" w:type="dxa"/>
          </w:tcPr>
          <w:p w14:paraId="63345D3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河流等级</w:t>
            </w:r>
          </w:p>
        </w:tc>
        <w:tc>
          <w:tcPr>
            <w:tcW w:w="2016" w:type="dxa"/>
          </w:tcPr>
          <w:p w14:paraId="231CF71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SMALLINT</w:t>
            </w:r>
          </w:p>
        </w:tc>
        <w:tc>
          <w:tcPr>
            <w:tcW w:w="864" w:type="dxa"/>
          </w:tcPr>
          <w:p w14:paraId="033E847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7842C03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64D7C7E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560AC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925FAA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update_time</w:t>
            </w:r>
          </w:p>
        </w:tc>
        <w:tc>
          <w:tcPr>
            <w:tcW w:w="2160" w:type="dxa"/>
          </w:tcPr>
          <w:p w14:paraId="32E7C60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更新时间</w:t>
            </w:r>
          </w:p>
        </w:tc>
        <w:tc>
          <w:tcPr>
            <w:tcW w:w="2016" w:type="dxa"/>
          </w:tcPr>
          <w:p w14:paraId="1E34F4B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2574BE4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17356DA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1F8AD2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CURRENT_TIMESTAMP</w:t>
            </w:r>
          </w:p>
        </w:tc>
      </w:tr>
    </w:tbl>
    <w:p w14:paraId="50AC907B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27" w:name="_Toc32253"/>
      <w:r>
        <w:rPr>
          <w:rFonts w:hint="eastAsia" w:ascii="微软雅黑" w:hAnsi="微软雅黑" w:eastAsia="微软雅黑" w:cs="微软雅黑"/>
          <w:i w:val="0"/>
          <w:iCs w:val="0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</w:rPr>
        <w:t>ln_reservoir_matrix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中模式：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monitor_data</w:t>
      </w:r>
      <w:bookmarkEnd w:id="27"/>
    </w:p>
    <w:p w14:paraId="041DB022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28" w:name="_Toc6195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水库水位监测表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reservoir_level_monitor</w:t>
      </w:r>
      <w:bookmarkEnd w:id="28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 xml:space="preserve">  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3"/>
        <w:gridCol w:w="1919"/>
        <w:gridCol w:w="1936"/>
        <w:gridCol w:w="786"/>
        <w:gridCol w:w="786"/>
        <w:gridCol w:w="1266"/>
      </w:tblGrid>
      <w:tr w14:paraId="0E02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53253D8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235CFF4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201723C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429CF39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5EEE018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2BB8324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4CC78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60C6BB2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id</w:t>
            </w:r>
          </w:p>
        </w:tc>
        <w:tc>
          <w:tcPr>
            <w:tcW w:w="2160" w:type="dxa"/>
          </w:tcPr>
          <w:p w14:paraId="5894B20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记录ID</w:t>
            </w:r>
          </w:p>
        </w:tc>
        <w:tc>
          <w:tcPr>
            <w:tcW w:w="2016" w:type="dxa"/>
          </w:tcPr>
          <w:p w14:paraId="341C309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BIGINT</w:t>
            </w:r>
          </w:p>
        </w:tc>
        <w:tc>
          <w:tcPr>
            <w:tcW w:w="864" w:type="dxa"/>
          </w:tcPr>
          <w:p w14:paraId="1DAA996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124780C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0433D07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97B0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B355C8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reservoir_code</w:t>
            </w:r>
          </w:p>
        </w:tc>
        <w:tc>
          <w:tcPr>
            <w:tcW w:w="2160" w:type="dxa"/>
          </w:tcPr>
          <w:p w14:paraId="4B0618F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水库编码</w:t>
            </w:r>
          </w:p>
        </w:tc>
        <w:tc>
          <w:tcPr>
            <w:tcW w:w="2016" w:type="dxa"/>
          </w:tcPr>
          <w:p w14:paraId="3306FD0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1924A12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4EDA93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095BD4F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405F9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5E228F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obs_time</w:t>
            </w:r>
          </w:p>
        </w:tc>
        <w:tc>
          <w:tcPr>
            <w:tcW w:w="2160" w:type="dxa"/>
          </w:tcPr>
          <w:p w14:paraId="6FF4546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观测时间</w:t>
            </w:r>
          </w:p>
        </w:tc>
        <w:tc>
          <w:tcPr>
            <w:tcW w:w="2016" w:type="dxa"/>
          </w:tcPr>
          <w:p w14:paraId="52BD4AA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36B6A1E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D303D4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1C91615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2B657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0C3F25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water_level</w:t>
            </w:r>
          </w:p>
        </w:tc>
        <w:tc>
          <w:tcPr>
            <w:tcW w:w="2160" w:type="dxa"/>
          </w:tcPr>
          <w:p w14:paraId="712A599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库水位(m)</w:t>
            </w:r>
          </w:p>
        </w:tc>
        <w:tc>
          <w:tcPr>
            <w:tcW w:w="2016" w:type="dxa"/>
          </w:tcPr>
          <w:p w14:paraId="202ACFF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NUMERIC(8,3)</w:t>
            </w:r>
          </w:p>
        </w:tc>
        <w:tc>
          <w:tcPr>
            <w:tcW w:w="864" w:type="dxa"/>
          </w:tcPr>
          <w:p w14:paraId="41A57AB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2D397AB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18433CE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6BA9F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84D9F5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inflow</w:t>
            </w:r>
          </w:p>
        </w:tc>
        <w:tc>
          <w:tcPr>
            <w:tcW w:w="2160" w:type="dxa"/>
          </w:tcPr>
          <w:p w14:paraId="2F27085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入库流量(m³/s)</w:t>
            </w:r>
          </w:p>
        </w:tc>
        <w:tc>
          <w:tcPr>
            <w:tcW w:w="2016" w:type="dxa"/>
          </w:tcPr>
          <w:p w14:paraId="76BC334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NUMERIC(10,2)</w:t>
            </w:r>
          </w:p>
        </w:tc>
        <w:tc>
          <w:tcPr>
            <w:tcW w:w="864" w:type="dxa"/>
          </w:tcPr>
          <w:p w14:paraId="588EAA8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8A95C2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612EFED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36FAB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6B76135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outflow</w:t>
            </w:r>
          </w:p>
        </w:tc>
        <w:tc>
          <w:tcPr>
            <w:tcW w:w="2160" w:type="dxa"/>
          </w:tcPr>
          <w:p w14:paraId="5BBB59E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出库流量(m³/s)</w:t>
            </w:r>
          </w:p>
        </w:tc>
        <w:tc>
          <w:tcPr>
            <w:tcW w:w="2016" w:type="dxa"/>
          </w:tcPr>
          <w:p w14:paraId="17B2EC3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NUMERIC(10,2)</w:t>
            </w:r>
          </w:p>
        </w:tc>
        <w:tc>
          <w:tcPr>
            <w:tcW w:w="864" w:type="dxa"/>
          </w:tcPr>
          <w:p w14:paraId="49EB4E3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5AC9C5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35893DA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7E8DB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D161A6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source</w:t>
            </w:r>
          </w:p>
        </w:tc>
        <w:tc>
          <w:tcPr>
            <w:tcW w:w="2160" w:type="dxa"/>
          </w:tcPr>
          <w:p w14:paraId="0319380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数据来源</w:t>
            </w:r>
          </w:p>
        </w:tc>
        <w:tc>
          <w:tcPr>
            <w:tcW w:w="2016" w:type="dxa"/>
          </w:tcPr>
          <w:p w14:paraId="0AC392F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VARCHAR(30)</w:t>
            </w:r>
          </w:p>
        </w:tc>
        <w:tc>
          <w:tcPr>
            <w:tcW w:w="864" w:type="dxa"/>
          </w:tcPr>
          <w:p w14:paraId="7ECD41E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9268AD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6C3938A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</w:tbl>
    <w:p w14:paraId="05039530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2BF24FF4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29" w:name="_Toc10316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水库雨量监测表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reservoir_rain_monitor</w:t>
      </w:r>
      <w:bookmarkEnd w:id="29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 xml:space="preserve">  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1917"/>
        <w:gridCol w:w="1921"/>
        <w:gridCol w:w="789"/>
        <w:gridCol w:w="789"/>
        <w:gridCol w:w="1272"/>
      </w:tblGrid>
      <w:tr w14:paraId="693C8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7D72537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4E9680E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0E549E1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4617E37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5D82EFA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44605D7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2830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7C32B0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id</w:t>
            </w:r>
          </w:p>
        </w:tc>
        <w:tc>
          <w:tcPr>
            <w:tcW w:w="2160" w:type="dxa"/>
          </w:tcPr>
          <w:p w14:paraId="5E07381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记录ID</w:t>
            </w:r>
          </w:p>
        </w:tc>
        <w:tc>
          <w:tcPr>
            <w:tcW w:w="2016" w:type="dxa"/>
          </w:tcPr>
          <w:p w14:paraId="767C2A4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BIGINT</w:t>
            </w:r>
          </w:p>
        </w:tc>
        <w:tc>
          <w:tcPr>
            <w:tcW w:w="864" w:type="dxa"/>
          </w:tcPr>
          <w:p w14:paraId="74B62CD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6E56ED6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06195E3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7E894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2D7C89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reservoir_code</w:t>
            </w:r>
          </w:p>
        </w:tc>
        <w:tc>
          <w:tcPr>
            <w:tcW w:w="2160" w:type="dxa"/>
          </w:tcPr>
          <w:p w14:paraId="10A5B69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水库编码</w:t>
            </w:r>
          </w:p>
        </w:tc>
        <w:tc>
          <w:tcPr>
            <w:tcW w:w="2016" w:type="dxa"/>
          </w:tcPr>
          <w:p w14:paraId="2FBE67D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30DFA56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23F3DC4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73E1CD7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0DA78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6245735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obs_time</w:t>
            </w:r>
          </w:p>
        </w:tc>
        <w:tc>
          <w:tcPr>
            <w:tcW w:w="2160" w:type="dxa"/>
          </w:tcPr>
          <w:p w14:paraId="4CB5721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观测时间</w:t>
            </w:r>
          </w:p>
        </w:tc>
        <w:tc>
          <w:tcPr>
            <w:tcW w:w="2016" w:type="dxa"/>
          </w:tcPr>
          <w:p w14:paraId="69A2A9B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01D2B3C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9F543B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762189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6C97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5F1096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rainfall</w:t>
            </w:r>
          </w:p>
        </w:tc>
        <w:tc>
          <w:tcPr>
            <w:tcW w:w="2160" w:type="dxa"/>
          </w:tcPr>
          <w:p w14:paraId="2A076C7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降雨量(mm)</w:t>
            </w:r>
          </w:p>
        </w:tc>
        <w:tc>
          <w:tcPr>
            <w:tcW w:w="2016" w:type="dxa"/>
          </w:tcPr>
          <w:p w14:paraId="133CCCF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NUMERIC(8,2)</w:t>
            </w:r>
          </w:p>
        </w:tc>
        <w:tc>
          <w:tcPr>
            <w:tcW w:w="864" w:type="dxa"/>
          </w:tcPr>
          <w:p w14:paraId="67D6E8E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70E880C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71B6B8B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73997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F6555F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station_code</w:t>
            </w:r>
          </w:p>
        </w:tc>
        <w:tc>
          <w:tcPr>
            <w:tcW w:w="2160" w:type="dxa"/>
          </w:tcPr>
          <w:p w14:paraId="7A3F55E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雨量站编码</w:t>
            </w:r>
          </w:p>
        </w:tc>
        <w:tc>
          <w:tcPr>
            <w:tcW w:w="2016" w:type="dxa"/>
          </w:tcPr>
          <w:p w14:paraId="0560B01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309367D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68EC4E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44320F0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</w:tbl>
    <w:p w14:paraId="7CFFCDCF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20D599B0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30" w:name="_Toc9345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水库库容监测表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reservoir_storage_monitor</w:t>
      </w:r>
      <w:bookmarkEnd w:id="3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1892"/>
        <w:gridCol w:w="1939"/>
        <w:gridCol w:w="789"/>
        <w:gridCol w:w="789"/>
        <w:gridCol w:w="1273"/>
      </w:tblGrid>
      <w:tr w14:paraId="2374D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53D466C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5B0859D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143720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758ED25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20139A5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236C7CE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069B5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E6FD07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id</w:t>
            </w:r>
          </w:p>
        </w:tc>
        <w:tc>
          <w:tcPr>
            <w:tcW w:w="2160" w:type="dxa"/>
          </w:tcPr>
          <w:p w14:paraId="4C81FF7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记录ID</w:t>
            </w:r>
          </w:p>
        </w:tc>
        <w:tc>
          <w:tcPr>
            <w:tcW w:w="2016" w:type="dxa"/>
          </w:tcPr>
          <w:p w14:paraId="4D0755B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BIGINT</w:t>
            </w:r>
          </w:p>
        </w:tc>
        <w:tc>
          <w:tcPr>
            <w:tcW w:w="864" w:type="dxa"/>
          </w:tcPr>
          <w:p w14:paraId="57FFCB0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5B1EF53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309B98A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2C568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93915F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reservoir_code</w:t>
            </w:r>
          </w:p>
        </w:tc>
        <w:tc>
          <w:tcPr>
            <w:tcW w:w="2160" w:type="dxa"/>
          </w:tcPr>
          <w:p w14:paraId="509F32B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水库编码</w:t>
            </w:r>
          </w:p>
        </w:tc>
        <w:tc>
          <w:tcPr>
            <w:tcW w:w="2016" w:type="dxa"/>
          </w:tcPr>
          <w:p w14:paraId="0DCD83D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58F1C41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6663C5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3D4743C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47424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1BDBE8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obs_time</w:t>
            </w:r>
          </w:p>
        </w:tc>
        <w:tc>
          <w:tcPr>
            <w:tcW w:w="2160" w:type="dxa"/>
          </w:tcPr>
          <w:p w14:paraId="713D7EC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观测时间</w:t>
            </w:r>
          </w:p>
        </w:tc>
        <w:tc>
          <w:tcPr>
            <w:tcW w:w="2016" w:type="dxa"/>
          </w:tcPr>
          <w:p w14:paraId="1C7AC65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2BF9FEC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C89D0D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3491646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195D2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718318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storage</w:t>
            </w:r>
          </w:p>
        </w:tc>
        <w:tc>
          <w:tcPr>
            <w:tcW w:w="2160" w:type="dxa"/>
          </w:tcPr>
          <w:p w14:paraId="3D1FE23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实时库容(万m³)</w:t>
            </w:r>
          </w:p>
        </w:tc>
        <w:tc>
          <w:tcPr>
            <w:tcW w:w="2016" w:type="dxa"/>
          </w:tcPr>
          <w:p w14:paraId="0608D65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NUMERIC(12,2)</w:t>
            </w:r>
          </w:p>
        </w:tc>
        <w:tc>
          <w:tcPr>
            <w:tcW w:w="864" w:type="dxa"/>
          </w:tcPr>
          <w:p w14:paraId="74EEFC4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0E31A2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0E308C4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29033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6AE737C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usable_storage</w:t>
            </w:r>
          </w:p>
        </w:tc>
        <w:tc>
          <w:tcPr>
            <w:tcW w:w="2160" w:type="dxa"/>
          </w:tcPr>
          <w:p w14:paraId="72583CB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可用库容(万m³)</w:t>
            </w:r>
          </w:p>
        </w:tc>
        <w:tc>
          <w:tcPr>
            <w:tcW w:w="2016" w:type="dxa"/>
          </w:tcPr>
          <w:p w14:paraId="4FD4AB8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NUMERIC(12,2)</w:t>
            </w:r>
          </w:p>
        </w:tc>
        <w:tc>
          <w:tcPr>
            <w:tcW w:w="864" w:type="dxa"/>
          </w:tcPr>
          <w:p w14:paraId="6B2773A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62F4B4E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26A3DED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</w:tbl>
    <w:p w14:paraId="6585C10E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31" w:name="_Toc4177"/>
      <w:r>
        <w:rPr>
          <w:rFonts w:hint="eastAsia" w:ascii="微软雅黑" w:hAnsi="微软雅黑" w:eastAsia="微软雅黑" w:cs="微软雅黑"/>
          <w:i w:val="0"/>
          <w:iCs w:val="0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</w:rPr>
        <w:t>ln_reservoir_matrix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中模式：</w:t>
      </w:r>
      <w:r>
        <w:rPr>
          <w:rFonts w:hint="eastAsia" w:ascii="微软雅黑" w:hAnsi="微软雅黑" w:eastAsia="微软雅黑" w:cs="微软雅黑"/>
          <w:i w:val="0"/>
          <w:iCs w:val="0"/>
          <w:lang w:val="en-US" w:eastAsia="zh-CN"/>
        </w:rPr>
        <w:t>biz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_data</w:t>
      </w:r>
      <w:bookmarkEnd w:id="31"/>
    </w:p>
    <w:p w14:paraId="1E98D3D9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32" w:name="_Toc14793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水库调度方案表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reservoir_dispatch_plan</w:t>
      </w:r>
      <w:bookmarkEnd w:id="3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1886"/>
        <w:gridCol w:w="1935"/>
        <w:gridCol w:w="788"/>
        <w:gridCol w:w="788"/>
        <w:gridCol w:w="1270"/>
      </w:tblGrid>
      <w:tr w14:paraId="5F545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0C8069F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4CB88F6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7A36783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7451953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2985D4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675CF51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03A23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485E6E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plan_id</w:t>
            </w:r>
          </w:p>
        </w:tc>
        <w:tc>
          <w:tcPr>
            <w:tcW w:w="2160" w:type="dxa"/>
          </w:tcPr>
          <w:p w14:paraId="1D4169A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方案ID</w:t>
            </w:r>
          </w:p>
        </w:tc>
        <w:tc>
          <w:tcPr>
            <w:tcW w:w="2016" w:type="dxa"/>
          </w:tcPr>
          <w:p w14:paraId="2556DD9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VARCHAR(32)</w:t>
            </w:r>
          </w:p>
        </w:tc>
        <w:tc>
          <w:tcPr>
            <w:tcW w:w="864" w:type="dxa"/>
          </w:tcPr>
          <w:p w14:paraId="5E855AB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4676469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560584E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93B4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885306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reservoir_code</w:t>
            </w:r>
          </w:p>
        </w:tc>
        <w:tc>
          <w:tcPr>
            <w:tcW w:w="2160" w:type="dxa"/>
          </w:tcPr>
          <w:p w14:paraId="072E868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水库编码</w:t>
            </w:r>
          </w:p>
        </w:tc>
        <w:tc>
          <w:tcPr>
            <w:tcW w:w="2016" w:type="dxa"/>
          </w:tcPr>
          <w:p w14:paraId="1F25162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0AB9EC5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1B00CFA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335B999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4271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326E79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plan_name</w:t>
            </w:r>
          </w:p>
        </w:tc>
        <w:tc>
          <w:tcPr>
            <w:tcW w:w="2160" w:type="dxa"/>
          </w:tcPr>
          <w:p w14:paraId="2D8B582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方案名称</w:t>
            </w:r>
          </w:p>
        </w:tc>
        <w:tc>
          <w:tcPr>
            <w:tcW w:w="2016" w:type="dxa"/>
          </w:tcPr>
          <w:p w14:paraId="59DAD5F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VARCHAR(120)</w:t>
            </w:r>
          </w:p>
        </w:tc>
        <w:tc>
          <w:tcPr>
            <w:tcW w:w="864" w:type="dxa"/>
          </w:tcPr>
          <w:p w14:paraId="19209E1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A7B324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4437277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09BA6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5CA85C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flood_limit_level</w:t>
            </w:r>
          </w:p>
        </w:tc>
        <w:tc>
          <w:tcPr>
            <w:tcW w:w="2160" w:type="dxa"/>
          </w:tcPr>
          <w:p w14:paraId="04E80C7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汛限水位(m)</w:t>
            </w:r>
          </w:p>
        </w:tc>
        <w:tc>
          <w:tcPr>
            <w:tcW w:w="2016" w:type="dxa"/>
          </w:tcPr>
          <w:p w14:paraId="357D151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NUMERIC(8,3)</w:t>
            </w:r>
          </w:p>
        </w:tc>
        <w:tc>
          <w:tcPr>
            <w:tcW w:w="864" w:type="dxa"/>
          </w:tcPr>
          <w:p w14:paraId="6ED06DA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08C136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69B4099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DA6D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EBF4C7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status</w:t>
            </w:r>
          </w:p>
        </w:tc>
        <w:tc>
          <w:tcPr>
            <w:tcW w:w="2160" w:type="dxa"/>
          </w:tcPr>
          <w:p w14:paraId="39D4FAD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方案状态</w:t>
            </w:r>
          </w:p>
        </w:tc>
        <w:tc>
          <w:tcPr>
            <w:tcW w:w="2016" w:type="dxa"/>
          </w:tcPr>
          <w:p w14:paraId="7DD3BCD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VARCHAR(10)</w:t>
            </w:r>
          </w:p>
        </w:tc>
        <w:tc>
          <w:tcPr>
            <w:tcW w:w="864" w:type="dxa"/>
          </w:tcPr>
          <w:p w14:paraId="2F7B426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072BD8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05C586A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草稿</w:t>
            </w:r>
          </w:p>
        </w:tc>
      </w:tr>
      <w:tr w14:paraId="453BE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0DB2AE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approve_time</w:t>
            </w:r>
          </w:p>
        </w:tc>
        <w:tc>
          <w:tcPr>
            <w:tcW w:w="2160" w:type="dxa"/>
          </w:tcPr>
          <w:p w14:paraId="769418F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审批时间</w:t>
            </w:r>
          </w:p>
        </w:tc>
        <w:tc>
          <w:tcPr>
            <w:tcW w:w="2016" w:type="dxa"/>
          </w:tcPr>
          <w:p w14:paraId="09C1D36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4C58DC8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23082B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2979271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</w:tbl>
    <w:p w14:paraId="7D27C915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03603B83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33" w:name="_Toc3100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水库巡查记录表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reservoir_patrol_record</w:t>
      </w:r>
      <w:bookmarkEnd w:id="3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1886"/>
        <w:gridCol w:w="1923"/>
        <w:gridCol w:w="792"/>
        <w:gridCol w:w="792"/>
        <w:gridCol w:w="1280"/>
      </w:tblGrid>
      <w:tr w14:paraId="4A6F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74B7146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6197D3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5E278B9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33702B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0E1148B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2A6672A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38ADE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6700761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record_id</w:t>
            </w:r>
          </w:p>
        </w:tc>
        <w:tc>
          <w:tcPr>
            <w:tcW w:w="2160" w:type="dxa"/>
          </w:tcPr>
          <w:p w14:paraId="53AB1B1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记录ID</w:t>
            </w:r>
          </w:p>
        </w:tc>
        <w:tc>
          <w:tcPr>
            <w:tcW w:w="2016" w:type="dxa"/>
          </w:tcPr>
          <w:p w14:paraId="0C4739A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BIGINT</w:t>
            </w:r>
          </w:p>
        </w:tc>
        <w:tc>
          <w:tcPr>
            <w:tcW w:w="864" w:type="dxa"/>
          </w:tcPr>
          <w:p w14:paraId="413FCB5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7F979A2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AE6F1F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68E3E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5E52CB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reservoir_code</w:t>
            </w:r>
          </w:p>
        </w:tc>
        <w:tc>
          <w:tcPr>
            <w:tcW w:w="2160" w:type="dxa"/>
          </w:tcPr>
          <w:p w14:paraId="61D0C7F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水库编码</w:t>
            </w:r>
          </w:p>
        </w:tc>
        <w:tc>
          <w:tcPr>
            <w:tcW w:w="2016" w:type="dxa"/>
          </w:tcPr>
          <w:p w14:paraId="5C595AA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796261F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7F310BD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0890CD5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F609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85E9DA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patroler</w:t>
            </w:r>
          </w:p>
        </w:tc>
        <w:tc>
          <w:tcPr>
            <w:tcW w:w="2160" w:type="dxa"/>
          </w:tcPr>
          <w:p w14:paraId="79AC3E8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巡查人</w:t>
            </w:r>
          </w:p>
        </w:tc>
        <w:tc>
          <w:tcPr>
            <w:tcW w:w="2016" w:type="dxa"/>
          </w:tcPr>
          <w:p w14:paraId="631BB96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VARCHAR(50)</w:t>
            </w:r>
          </w:p>
        </w:tc>
        <w:tc>
          <w:tcPr>
            <w:tcW w:w="864" w:type="dxa"/>
          </w:tcPr>
          <w:p w14:paraId="0C7940A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765E815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409107B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36311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3DF55D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patrol_time</w:t>
            </w:r>
          </w:p>
        </w:tc>
        <w:tc>
          <w:tcPr>
            <w:tcW w:w="2160" w:type="dxa"/>
          </w:tcPr>
          <w:p w14:paraId="698F4BE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巡查时间</w:t>
            </w:r>
          </w:p>
        </w:tc>
        <w:tc>
          <w:tcPr>
            <w:tcW w:w="2016" w:type="dxa"/>
          </w:tcPr>
          <w:p w14:paraId="3ACF892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38EA257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737F67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58B648E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1E0F6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F2AFB1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exception_desc</w:t>
            </w:r>
          </w:p>
        </w:tc>
        <w:tc>
          <w:tcPr>
            <w:tcW w:w="2160" w:type="dxa"/>
          </w:tcPr>
          <w:p w14:paraId="4F2DA68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异常描述</w:t>
            </w:r>
          </w:p>
        </w:tc>
        <w:tc>
          <w:tcPr>
            <w:tcW w:w="2016" w:type="dxa"/>
          </w:tcPr>
          <w:p w14:paraId="60F2E05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TEXT</w:t>
            </w:r>
          </w:p>
        </w:tc>
        <w:tc>
          <w:tcPr>
            <w:tcW w:w="864" w:type="dxa"/>
          </w:tcPr>
          <w:p w14:paraId="0FD5958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3855FF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183C9D9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7E39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564ECC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result</w:t>
            </w:r>
          </w:p>
        </w:tc>
        <w:tc>
          <w:tcPr>
            <w:tcW w:w="2160" w:type="dxa"/>
          </w:tcPr>
          <w:p w14:paraId="3BAD556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处理结果</w:t>
            </w:r>
          </w:p>
        </w:tc>
        <w:tc>
          <w:tcPr>
            <w:tcW w:w="2016" w:type="dxa"/>
          </w:tcPr>
          <w:p w14:paraId="6881E10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7D979C9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613D7FD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1440DDD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正常</w:t>
            </w:r>
          </w:p>
        </w:tc>
      </w:tr>
    </w:tbl>
    <w:p w14:paraId="658EDEE5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E29FA35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34" w:name="_Toc10398"/>
      <w:r>
        <w:rPr>
          <w:rFonts w:hint="eastAsia" w:ascii="微软雅黑" w:hAnsi="微软雅黑" w:eastAsia="微软雅黑" w:cs="微软雅黑"/>
          <w:i w:val="0"/>
          <w:iCs w:val="0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</w:rPr>
        <w:t>ln_reservoir_matrix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中模式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rel_data</w:t>
      </w:r>
      <w:bookmarkEnd w:id="34"/>
    </w:p>
    <w:p w14:paraId="0F8330D2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35" w:name="_Toc22935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水库流域关系表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reservoir_basin_rel</w:t>
      </w:r>
      <w:bookmarkEnd w:id="3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5"/>
        <w:gridCol w:w="1889"/>
        <w:gridCol w:w="1924"/>
        <w:gridCol w:w="793"/>
        <w:gridCol w:w="793"/>
        <w:gridCol w:w="1282"/>
      </w:tblGrid>
      <w:tr w14:paraId="553C4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711ACD6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673035F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7A8849F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620C9C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5094DA3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0DBA6CB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23312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6DFCCD5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id</w:t>
            </w:r>
          </w:p>
        </w:tc>
        <w:tc>
          <w:tcPr>
            <w:tcW w:w="2160" w:type="dxa"/>
          </w:tcPr>
          <w:p w14:paraId="7AE67EE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关系ID</w:t>
            </w:r>
          </w:p>
        </w:tc>
        <w:tc>
          <w:tcPr>
            <w:tcW w:w="2016" w:type="dxa"/>
          </w:tcPr>
          <w:p w14:paraId="40C79E7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BIGINT</w:t>
            </w:r>
          </w:p>
        </w:tc>
        <w:tc>
          <w:tcPr>
            <w:tcW w:w="864" w:type="dxa"/>
          </w:tcPr>
          <w:p w14:paraId="3B82793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6A48DDC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5B5CEF6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4321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8D3EA5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reservoir_code</w:t>
            </w:r>
          </w:p>
        </w:tc>
        <w:tc>
          <w:tcPr>
            <w:tcW w:w="2160" w:type="dxa"/>
          </w:tcPr>
          <w:p w14:paraId="5FCAAEA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水库编码</w:t>
            </w:r>
          </w:p>
        </w:tc>
        <w:tc>
          <w:tcPr>
            <w:tcW w:w="2016" w:type="dxa"/>
          </w:tcPr>
          <w:p w14:paraId="477534F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51E9550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AA92A8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3803941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0453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824798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basin_code</w:t>
            </w:r>
          </w:p>
        </w:tc>
        <w:tc>
          <w:tcPr>
            <w:tcW w:w="2160" w:type="dxa"/>
          </w:tcPr>
          <w:p w14:paraId="5587C36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流域编码</w:t>
            </w:r>
          </w:p>
        </w:tc>
        <w:tc>
          <w:tcPr>
            <w:tcW w:w="2016" w:type="dxa"/>
          </w:tcPr>
          <w:p w14:paraId="3E54A1B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4F6B366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61A6B0B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65537CC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771D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4608C7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rel_type</w:t>
            </w:r>
          </w:p>
        </w:tc>
        <w:tc>
          <w:tcPr>
            <w:tcW w:w="2160" w:type="dxa"/>
          </w:tcPr>
          <w:p w14:paraId="4A0129F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关系类型</w:t>
            </w:r>
          </w:p>
        </w:tc>
        <w:tc>
          <w:tcPr>
            <w:tcW w:w="2016" w:type="dxa"/>
          </w:tcPr>
          <w:p w14:paraId="14739BD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26B552A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60BF11E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3523C19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归属</w:t>
            </w:r>
          </w:p>
        </w:tc>
      </w:tr>
    </w:tbl>
    <w:p w14:paraId="1CC96747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11654216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36" w:name="_Toc12387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水库河流关系表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reservoir_river_rel</w:t>
      </w:r>
      <w:bookmarkEnd w:id="3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5"/>
        <w:gridCol w:w="1889"/>
        <w:gridCol w:w="1924"/>
        <w:gridCol w:w="793"/>
        <w:gridCol w:w="793"/>
        <w:gridCol w:w="1282"/>
      </w:tblGrid>
      <w:tr w14:paraId="1558E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5F115BD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3F6B6E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2F77026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534DEE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76902BC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3D26DF8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0945A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79ED02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id</w:t>
            </w:r>
          </w:p>
        </w:tc>
        <w:tc>
          <w:tcPr>
            <w:tcW w:w="2160" w:type="dxa"/>
          </w:tcPr>
          <w:p w14:paraId="35789C3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关系ID</w:t>
            </w:r>
          </w:p>
        </w:tc>
        <w:tc>
          <w:tcPr>
            <w:tcW w:w="2016" w:type="dxa"/>
          </w:tcPr>
          <w:p w14:paraId="730E54A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BIGINT</w:t>
            </w:r>
          </w:p>
        </w:tc>
        <w:tc>
          <w:tcPr>
            <w:tcW w:w="864" w:type="dxa"/>
          </w:tcPr>
          <w:p w14:paraId="72ED310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1284C86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043FB9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729C2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4BB1D4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reservoir_code</w:t>
            </w:r>
          </w:p>
        </w:tc>
        <w:tc>
          <w:tcPr>
            <w:tcW w:w="2160" w:type="dxa"/>
          </w:tcPr>
          <w:p w14:paraId="19CE8EC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水库编码</w:t>
            </w:r>
          </w:p>
        </w:tc>
        <w:tc>
          <w:tcPr>
            <w:tcW w:w="2016" w:type="dxa"/>
          </w:tcPr>
          <w:p w14:paraId="6C8A34E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1EB20A0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15E045F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5027458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4EE99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61E99AB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river_code</w:t>
            </w:r>
          </w:p>
        </w:tc>
        <w:tc>
          <w:tcPr>
            <w:tcW w:w="2160" w:type="dxa"/>
          </w:tcPr>
          <w:p w14:paraId="29B04A0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河流编码</w:t>
            </w:r>
          </w:p>
        </w:tc>
        <w:tc>
          <w:tcPr>
            <w:tcW w:w="2016" w:type="dxa"/>
          </w:tcPr>
          <w:p w14:paraId="49EB8F1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06F1008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AAD79F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57E487C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6D0E3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F9A8D9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rel_type</w:t>
            </w:r>
          </w:p>
        </w:tc>
        <w:tc>
          <w:tcPr>
            <w:tcW w:w="2160" w:type="dxa"/>
          </w:tcPr>
          <w:p w14:paraId="0B6D57D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关系类型</w:t>
            </w:r>
          </w:p>
        </w:tc>
        <w:tc>
          <w:tcPr>
            <w:tcW w:w="2016" w:type="dxa"/>
          </w:tcPr>
          <w:p w14:paraId="696863E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0D619CA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828BCA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1F44177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汇入</w:t>
            </w:r>
          </w:p>
        </w:tc>
      </w:tr>
    </w:tbl>
    <w:p w14:paraId="31724FE6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62F85632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37" w:name="_Toc14151"/>
      <w:r>
        <w:rPr>
          <w:rFonts w:hint="eastAsia" w:ascii="微软雅黑" w:hAnsi="微软雅黑" w:eastAsia="微软雅黑" w:cs="微软雅黑"/>
          <w:i w:val="0"/>
          <w:iCs w:val="0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</w:rPr>
        <w:t>ln_reservoir_matrix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中模式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spatial_data</w:t>
      </w:r>
      <w:bookmarkEnd w:id="37"/>
    </w:p>
    <w:p w14:paraId="6D56F24E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38" w:name="_Toc26477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水库空间位置表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reservoir_spatial</w:t>
      </w:r>
      <w:bookmarkEnd w:id="3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6"/>
        <w:gridCol w:w="1869"/>
        <w:gridCol w:w="1938"/>
        <w:gridCol w:w="788"/>
        <w:gridCol w:w="788"/>
        <w:gridCol w:w="1307"/>
      </w:tblGrid>
      <w:tr w14:paraId="4DFB8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0D50CB1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136FE57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680207C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33BD2A7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506A3D1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61A85F5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58A7D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E78711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reservoir_code</w:t>
            </w:r>
          </w:p>
        </w:tc>
        <w:tc>
          <w:tcPr>
            <w:tcW w:w="2160" w:type="dxa"/>
          </w:tcPr>
          <w:p w14:paraId="5F32ECD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水库编码</w:t>
            </w:r>
          </w:p>
        </w:tc>
        <w:tc>
          <w:tcPr>
            <w:tcW w:w="2016" w:type="dxa"/>
          </w:tcPr>
          <w:p w14:paraId="0B8E8FA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6E7EBCA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61664BE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5975E18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14F25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1814E7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geom</w:t>
            </w:r>
          </w:p>
        </w:tc>
        <w:tc>
          <w:tcPr>
            <w:tcW w:w="2160" w:type="dxa"/>
          </w:tcPr>
          <w:p w14:paraId="3556E8E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空间几何</w:t>
            </w:r>
          </w:p>
        </w:tc>
        <w:tc>
          <w:tcPr>
            <w:tcW w:w="2016" w:type="dxa"/>
          </w:tcPr>
          <w:p w14:paraId="4D93603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GEOMETRY</w:t>
            </w:r>
          </w:p>
        </w:tc>
        <w:tc>
          <w:tcPr>
            <w:tcW w:w="864" w:type="dxa"/>
          </w:tcPr>
          <w:p w14:paraId="31A2E15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298A592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77A5508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10D2B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5854B5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centroid_lon</w:t>
            </w:r>
          </w:p>
        </w:tc>
        <w:tc>
          <w:tcPr>
            <w:tcW w:w="2160" w:type="dxa"/>
          </w:tcPr>
          <w:p w14:paraId="1E9DAF0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中心点经度</w:t>
            </w:r>
          </w:p>
        </w:tc>
        <w:tc>
          <w:tcPr>
            <w:tcW w:w="2016" w:type="dxa"/>
          </w:tcPr>
          <w:p w14:paraId="676891E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NUMERIC(10,6)</w:t>
            </w:r>
          </w:p>
        </w:tc>
        <w:tc>
          <w:tcPr>
            <w:tcW w:w="864" w:type="dxa"/>
          </w:tcPr>
          <w:p w14:paraId="77061C7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193DC6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7F8FF7E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71813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9DF2D9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centroid_lat</w:t>
            </w:r>
          </w:p>
        </w:tc>
        <w:tc>
          <w:tcPr>
            <w:tcW w:w="2160" w:type="dxa"/>
          </w:tcPr>
          <w:p w14:paraId="5C7C25F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中心点纬度</w:t>
            </w:r>
          </w:p>
        </w:tc>
        <w:tc>
          <w:tcPr>
            <w:tcW w:w="2016" w:type="dxa"/>
          </w:tcPr>
          <w:p w14:paraId="5694A40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NUMERIC(10,6)</w:t>
            </w:r>
          </w:p>
        </w:tc>
        <w:tc>
          <w:tcPr>
            <w:tcW w:w="864" w:type="dxa"/>
          </w:tcPr>
          <w:p w14:paraId="0FB224B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62CDE77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744C326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0247C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6ED926F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srid</w:t>
            </w:r>
          </w:p>
        </w:tc>
        <w:tc>
          <w:tcPr>
            <w:tcW w:w="2160" w:type="dxa"/>
          </w:tcPr>
          <w:p w14:paraId="75ACDBB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坐标参考系</w:t>
            </w:r>
          </w:p>
        </w:tc>
        <w:tc>
          <w:tcPr>
            <w:tcW w:w="2016" w:type="dxa"/>
          </w:tcPr>
          <w:p w14:paraId="381ABCC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INTEGER</w:t>
            </w:r>
          </w:p>
        </w:tc>
        <w:tc>
          <w:tcPr>
            <w:tcW w:w="864" w:type="dxa"/>
          </w:tcPr>
          <w:p w14:paraId="1F91EC7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67F3815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6472C13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4490</w:t>
            </w:r>
          </w:p>
        </w:tc>
      </w:tr>
    </w:tbl>
    <w:p w14:paraId="43112EDB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0D334985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39" w:name="_Toc5238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流域空间边界表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basin_spatial</w:t>
      </w:r>
      <w:bookmarkEnd w:id="3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1893"/>
        <w:gridCol w:w="1925"/>
        <w:gridCol w:w="794"/>
        <w:gridCol w:w="794"/>
        <w:gridCol w:w="1318"/>
      </w:tblGrid>
      <w:tr w14:paraId="17EAC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070A15C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3A42C2C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426FD5F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5EF7934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4BBCD8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3A47FC1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41C86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9F6D68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basin_code</w:t>
            </w:r>
          </w:p>
        </w:tc>
        <w:tc>
          <w:tcPr>
            <w:tcW w:w="2160" w:type="dxa"/>
          </w:tcPr>
          <w:p w14:paraId="7E32BA0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流域编码</w:t>
            </w:r>
          </w:p>
        </w:tc>
        <w:tc>
          <w:tcPr>
            <w:tcW w:w="2016" w:type="dxa"/>
          </w:tcPr>
          <w:p w14:paraId="27986F5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602FACE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4075038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3DD43C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7602E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095933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geom</w:t>
            </w:r>
          </w:p>
        </w:tc>
        <w:tc>
          <w:tcPr>
            <w:tcW w:w="2160" w:type="dxa"/>
          </w:tcPr>
          <w:p w14:paraId="6198C33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空间几何</w:t>
            </w:r>
          </w:p>
        </w:tc>
        <w:tc>
          <w:tcPr>
            <w:tcW w:w="2016" w:type="dxa"/>
          </w:tcPr>
          <w:p w14:paraId="6CA6E7A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GEOMETRY</w:t>
            </w:r>
          </w:p>
        </w:tc>
        <w:tc>
          <w:tcPr>
            <w:tcW w:w="864" w:type="dxa"/>
          </w:tcPr>
          <w:p w14:paraId="79553FD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F536AF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12AB92F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56C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AA35D8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srid</w:t>
            </w:r>
          </w:p>
        </w:tc>
        <w:tc>
          <w:tcPr>
            <w:tcW w:w="2160" w:type="dxa"/>
          </w:tcPr>
          <w:p w14:paraId="395DC50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坐标参考系</w:t>
            </w:r>
          </w:p>
        </w:tc>
        <w:tc>
          <w:tcPr>
            <w:tcW w:w="2016" w:type="dxa"/>
          </w:tcPr>
          <w:p w14:paraId="636CFD9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INTEGER</w:t>
            </w:r>
          </w:p>
        </w:tc>
        <w:tc>
          <w:tcPr>
            <w:tcW w:w="864" w:type="dxa"/>
          </w:tcPr>
          <w:p w14:paraId="49CDC15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3E6081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1EA9128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4490</w:t>
            </w:r>
          </w:p>
        </w:tc>
      </w:tr>
    </w:tbl>
    <w:p w14:paraId="636D7443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7AC64DBA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</w:rPr>
      </w:pPr>
      <w:bookmarkStart w:id="40" w:name="_Toc28960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ln_flashflood_defense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中模式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base_data</w:t>
      </w:r>
      <w:bookmarkEnd w:id="40"/>
    </w:p>
    <w:p w14:paraId="525B8AF0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41" w:name="_Toc6980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山洪沟基础表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ff_gully_base</w:t>
      </w:r>
      <w:bookmarkEnd w:id="4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1526"/>
        <w:gridCol w:w="1814"/>
        <w:gridCol w:w="669"/>
        <w:gridCol w:w="669"/>
        <w:gridCol w:w="2186"/>
      </w:tblGrid>
      <w:tr w14:paraId="7431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3460D23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7F45E77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61A578F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02EE1A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71DC0DE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1484E16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14305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9A9D71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gully_code</w:t>
            </w:r>
          </w:p>
        </w:tc>
        <w:tc>
          <w:tcPr>
            <w:tcW w:w="2160" w:type="dxa"/>
          </w:tcPr>
          <w:p w14:paraId="28D0EF3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山洪沟编码</w:t>
            </w:r>
          </w:p>
        </w:tc>
        <w:tc>
          <w:tcPr>
            <w:tcW w:w="2016" w:type="dxa"/>
          </w:tcPr>
          <w:p w14:paraId="3296C0A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3A3D438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0969A36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48E4A05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65A6B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38CA72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gully_name</w:t>
            </w:r>
          </w:p>
        </w:tc>
        <w:tc>
          <w:tcPr>
            <w:tcW w:w="2160" w:type="dxa"/>
          </w:tcPr>
          <w:p w14:paraId="3012627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山洪沟名称</w:t>
            </w:r>
          </w:p>
        </w:tc>
        <w:tc>
          <w:tcPr>
            <w:tcW w:w="2016" w:type="dxa"/>
          </w:tcPr>
          <w:p w14:paraId="12D2F68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VARCHAR(100)</w:t>
            </w:r>
          </w:p>
        </w:tc>
        <w:tc>
          <w:tcPr>
            <w:tcW w:w="864" w:type="dxa"/>
          </w:tcPr>
          <w:p w14:paraId="4143806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1C1A77E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43E0473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76153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4A0918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river_code</w:t>
            </w:r>
          </w:p>
        </w:tc>
        <w:tc>
          <w:tcPr>
            <w:tcW w:w="2160" w:type="dxa"/>
          </w:tcPr>
          <w:p w14:paraId="3CBD401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所属河流编码</w:t>
            </w:r>
          </w:p>
        </w:tc>
        <w:tc>
          <w:tcPr>
            <w:tcW w:w="2016" w:type="dxa"/>
          </w:tcPr>
          <w:p w14:paraId="1F0DEAB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518A104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65F82E9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1A611A0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0688F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D184A3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catchment_area</w:t>
            </w:r>
          </w:p>
        </w:tc>
        <w:tc>
          <w:tcPr>
            <w:tcW w:w="2160" w:type="dxa"/>
          </w:tcPr>
          <w:p w14:paraId="4F6507F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集雨面积(km²)</w:t>
            </w:r>
          </w:p>
        </w:tc>
        <w:tc>
          <w:tcPr>
            <w:tcW w:w="2016" w:type="dxa"/>
          </w:tcPr>
          <w:p w14:paraId="06EA873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NUMERIC(12,2)</w:t>
            </w:r>
          </w:p>
        </w:tc>
        <w:tc>
          <w:tcPr>
            <w:tcW w:w="864" w:type="dxa"/>
          </w:tcPr>
          <w:p w14:paraId="1C16695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6C7F93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7C7B545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13A2E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C86D5B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danger_level</w:t>
            </w:r>
          </w:p>
        </w:tc>
        <w:tc>
          <w:tcPr>
            <w:tcW w:w="2160" w:type="dxa"/>
          </w:tcPr>
          <w:p w14:paraId="1719E2C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危险等级</w:t>
            </w:r>
          </w:p>
        </w:tc>
        <w:tc>
          <w:tcPr>
            <w:tcW w:w="2016" w:type="dxa"/>
          </w:tcPr>
          <w:p w14:paraId="5528097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VARCHAR(10)</w:t>
            </w:r>
          </w:p>
        </w:tc>
        <w:tc>
          <w:tcPr>
            <w:tcW w:w="864" w:type="dxa"/>
          </w:tcPr>
          <w:p w14:paraId="2F10DDE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6429071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7047776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中</w:t>
            </w:r>
          </w:p>
        </w:tc>
      </w:tr>
      <w:tr w14:paraId="0313C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C9D523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update_time</w:t>
            </w:r>
          </w:p>
        </w:tc>
        <w:tc>
          <w:tcPr>
            <w:tcW w:w="2160" w:type="dxa"/>
          </w:tcPr>
          <w:p w14:paraId="26EC5CF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更新时间</w:t>
            </w:r>
          </w:p>
        </w:tc>
        <w:tc>
          <w:tcPr>
            <w:tcW w:w="2016" w:type="dxa"/>
          </w:tcPr>
          <w:p w14:paraId="43B0596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784DCEA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353364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699C91B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CURRENT_TIMESTAMP</w:t>
            </w:r>
          </w:p>
        </w:tc>
      </w:tr>
    </w:tbl>
    <w:p w14:paraId="20C52CE0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0712D6BC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42" w:name="_Toc23069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危险区基础表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ff_hazard_zone_base</w:t>
      </w:r>
      <w:bookmarkEnd w:id="4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5"/>
        <w:gridCol w:w="1909"/>
        <w:gridCol w:w="1941"/>
        <w:gridCol w:w="794"/>
        <w:gridCol w:w="794"/>
        <w:gridCol w:w="1283"/>
      </w:tblGrid>
      <w:tr w14:paraId="51F2E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71740FC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4962A8C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4D945D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0746FCE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3FAD3AE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5DB18E4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6F65C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6383DEB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zone_code</w:t>
            </w:r>
          </w:p>
        </w:tc>
        <w:tc>
          <w:tcPr>
            <w:tcW w:w="2160" w:type="dxa"/>
          </w:tcPr>
          <w:p w14:paraId="796D0C8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危险区编码</w:t>
            </w:r>
          </w:p>
        </w:tc>
        <w:tc>
          <w:tcPr>
            <w:tcW w:w="2016" w:type="dxa"/>
          </w:tcPr>
          <w:p w14:paraId="4D8CA62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45FADCB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279F3F9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4F5631E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0100A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B6CCB1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zone_name</w:t>
            </w:r>
          </w:p>
        </w:tc>
        <w:tc>
          <w:tcPr>
            <w:tcW w:w="2160" w:type="dxa"/>
          </w:tcPr>
          <w:p w14:paraId="7E5F205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危险区名称</w:t>
            </w:r>
          </w:p>
        </w:tc>
        <w:tc>
          <w:tcPr>
            <w:tcW w:w="2016" w:type="dxa"/>
          </w:tcPr>
          <w:p w14:paraId="4C03F80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VARCHAR(100)</w:t>
            </w:r>
          </w:p>
        </w:tc>
        <w:tc>
          <w:tcPr>
            <w:tcW w:w="864" w:type="dxa"/>
          </w:tcPr>
          <w:p w14:paraId="6BE49FC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74486BD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5A65970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6F774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5205BB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gully_code</w:t>
            </w:r>
          </w:p>
        </w:tc>
        <w:tc>
          <w:tcPr>
            <w:tcW w:w="2160" w:type="dxa"/>
          </w:tcPr>
          <w:p w14:paraId="345B823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所属山洪沟编码</w:t>
            </w:r>
          </w:p>
        </w:tc>
        <w:tc>
          <w:tcPr>
            <w:tcW w:w="2016" w:type="dxa"/>
          </w:tcPr>
          <w:p w14:paraId="34368F4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3FE8792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5FC87E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559BD1C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29994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79998C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population</w:t>
            </w:r>
          </w:p>
        </w:tc>
        <w:tc>
          <w:tcPr>
            <w:tcW w:w="2160" w:type="dxa"/>
          </w:tcPr>
          <w:p w14:paraId="3F28394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影响人口(人)</w:t>
            </w:r>
          </w:p>
        </w:tc>
        <w:tc>
          <w:tcPr>
            <w:tcW w:w="2016" w:type="dxa"/>
          </w:tcPr>
          <w:p w14:paraId="0C5A4E0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INTEGER</w:t>
            </w:r>
          </w:p>
        </w:tc>
        <w:tc>
          <w:tcPr>
            <w:tcW w:w="864" w:type="dxa"/>
          </w:tcPr>
          <w:p w14:paraId="351C03C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B05F1C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7D29119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63163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61447D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threat_level</w:t>
            </w:r>
          </w:p>
        </w:tc>
        <w:tc>
          <w:tcPr>
            <w:tcW w:w="2160" w:type="dxa"/>
          </w:tcPr>
          <w:p w14:paraId="0367818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威胁程度</w:t>
            </w:r>
          </w:p>
        </w:tc>
        <w:tc>
          <w:tcPr>
            <w:tcW w:w="2016" w:type="dxa"/>
          </w:tcPr>
          <w:p w14:paraId="77ED99F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VARCHAR(10)</w:t>
            </w:r>
          </w:p>
        </w:tc>
        <w:tc>
          <w:tcPr>
            <w:tcW w:w="864" w:type="dxa"/>
          </w:tcPr>
          <w:p w14:paraId="6D3408B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1AF9183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02B8491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中</w:t>
            </w:r>
          </w:p>
        </w:tc>
      </w:tr>
    </w:tbl>
    <w:p w14:paraId="78B51786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6813C0F2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43" w:name="_Toc11445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转移路线基础表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ff_evac_route_base</w:t>
      </w:r>
      <w:bookmarkEnd w:id="4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919"/>
        <w:gridCol w:w="1940"/>
        <w:gridCol w:w="793"/>
        <w:gridCol w:w="793"/>
        <w:gridCol w:w="1281"/>
      </w:tblGrid>
      <w:tr w14:paraId="5D88F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3F45AF2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7C09CDD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14772F2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5BDD46A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39A4F54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78924F1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79AB1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F00AB3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route_code</w:t>
            </w:r>
          </w:p>
        </w:tc>
        <w:tc>
          <w:tcPr>
            <w:tcW w:w="2160" w:type="dxa"/>
          </w:tcPr>
          <w:p w14:paraId="65567C0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转移路线编码</w:t>
            </w:r>
          </w:p>
        </w:tc>
        <w:tc>
          <w:tcPr>
            <w:tcW w:w="2016" w:type="dxa"/>
          </w:tcPr>
          <w:p w14:paraId="65294DF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228CCC4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08D39F4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473C8F6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1EE96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36875B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zone_code</w:t>
            </w:r>
          </w:p>
        </w:tc>
        <w:tc>
          <w:tcPr>
            <w:tcW w:w="2160" w:type="dxa"/>
          </w:tcPr>
          <w:p w14:paraId="30ADAF1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危险区编码</w:t>
            </w:r>
          </w:p>
        </w:tc>
        <w:tc>
          <w:tcPr>
            <w:tcW w:w="2016" w:type="dxa"/>
          </w:tcPr>
          <w:p w14:paraId="27D4981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6535B07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68DC9B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56BA07D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2B5D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BC0256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start_point</w:t>
            </w:r>
          </w:p>
        </w:tc>
        <w:tc>
          <w:tcPr>
            <w:tcW w:w="2160" w:type="dxa"/>
          </w:tcPr>
          <w:p w14:paraId="0937671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起点</w:t>
            </w:r>
          </w:p>
        </w:tc>
        <w:tc>
          <w:tcPr>
            <w:tcW w:w="2016" w:type="dxa"/>
          </w:tcPr>
          <w:p w14:paraId="70243BF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VARCHAR(120)</w:t>
            </w:r>
          </w:p>
        </w:tc>
        <w:tc>
          <w:tcPr>
            <w:tcW w:w="864" w:type="dxa"/>
          </w:tcPr>
          <w:p w14:paraId="726E928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260970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7F953A7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7906F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333DC2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end_point</w:t>
            </w:r>
          </w:p>
        </w:tc>
        <w:tc>
          <w:tcPr>
            <w:tcW w:w="2160" w:type="dxa"/>
          </w:tcPr>
          <w:p w14:paraId="4293982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终点(安置点)</w:t>
            </w:r>
          </w:p>
        </w:tc>
        <w:tc>
          <w:tcPr>
            <w:tcW w:w="2016" w:type="dxa"/>
          </w:tcPr>
          <w:p w14:paraId="3887CCC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VARCHAR(120)</w:t>
            </w:r>
          </w:p>
        </w:tc>
        <w:tc>
          <w:tcPr>
            <w:tcW w:w="864" w:type="dxa"/>
          </w:tcPr>
          <w:p w14:paraId="38DE2A3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6C9057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621EE20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311D7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9EA699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route_len</w:t>
            </w:r>
          </w:p>
        </w:tc>
        <w:tc>
          <w:tcPr>
            <w:tcW w:w="2160" w:type="dxa"/>
          </w:tcPr>
          <w:p w14:paraId="4479756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路线长度(km)</w:t>
            </w:r>
          </w:p>
        </w:tc>
        <w:tc>
          <w:tcPr>
            <w:tcW w:w="2016" w:type="dxa"/>
          </w:tcPr>
          <w:p w14:paraId="02B22C8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NUMERIC(8,2)</w:t>
            </w:r>
          </w:p>
        </w:tc>
        <w:tc>
          <w:tcPr>
            <w:tcW w:w="864" w:type="dxa"/>
          </w:tcPr>
          <w:p w14:paraId="0FA17E4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84AD8A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591F9F2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</w:tbl>
    <w:p w14:paraId="2CA10206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24AB01D9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44" w:name="_Toc29370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ln_flashflood_defense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中模式：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monitor_data</w:t>
      </w:r>
      <w:bookmarkEnd w:id="44"/>
    </w:p>
    <w:p w14:paraId="40E71FB3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45" w:name="_Toc26036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雨量站监测表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rf_station_monitor</w:t>
      </w:r>
      <w:bookmarkEnd w:id="45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 xml:space="preserve"> 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6"/>
        <w:gridCol w:w="1924"/>
        <w:gridCol w:w="1924"/>
        <w:gridCol w:w="791"/>
        <w:gridCol w:w="791"/>
        <w:gridCol w:w="1280"/>
      </w:tblGrid>
      <w:tr w14:paraId="019EF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1D48F7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00E955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7E6D6A4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080CCCB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142E50B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2CD81B8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37EB1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2A8550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id</w:t>
            </w:r>
          </w:p>
        </w:tc>
        <w:tc>
          <w:tcPr>
            <w:tcW w:w="2160" w:type="dxa"/>
          </w:tcPr>
          <w:p w14:paraId="0418C00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记录ID</w:t>
            </w:r>
          </w:p>
        </w:tc>
        <w:tc>
          <w:tcPr>
            <w:tcW w:w="2016" w:type="dxa"/>
          </w:tcPr>
          <w:p w14:paraId="2978B23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BIGINT</w:t>
            </w:r>
          </w:p>
        </w:tc>
        <w:tc>
          <w:tcPr>
            <w:tcW w:w="864" w:type="dxa"/>
          </w:tcPr>
          <w:p w14:paraId="4EC28B1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38D17BD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135F4BB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74AE6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36D225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station_code</w:t>
            </w:r>
          </w:p>
        </w:tc>
        <w:tc>
          <w:tcPr>
            <w:tcW w:w="2160" w:type="dxa"/>
          </w:tcPr>
          <w:p w14:paraId="202E5CF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雨量站编码</w:t>
            </w:r>
          </w:p>
        </w:tc>
        <w:tc>
          <w:tcPr>
            <w:tcW w:w="2016" w:type="dxa"/>
          </w:tcPr>
          <w:p w14:paraId="26B4245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4DBD6FA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B28202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47FD6D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0A6E1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FA55C6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obs_time</w:t>
            </w:r>
          </w:p>
        </w:tc>
        <w:tc>
          <w:tcPr>
            <w:tcW w:w="2160" w:type="dxa"/>
          </w:tcPr>
          <w:p w14:paraId="0E0CABB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观测时间</w:t>
            </w:r>
          </w:p>
        </w:tc>
        <w:tc>
          <w:tcPr>
            <w:tcW w:w="2016" w:type="dxa"/>
          </w:tcPr>
          <w:p w14:paraId="452B3E0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5924F8D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1104063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F68147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74649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A790A2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rainfall</w:t>
            </w:r>
          </w:p>
        </w:tc>
        <w:tc>
          <w:tcPr>
            <w:tcW w:w="2160" w:type="dxa"/>
          </w:tcPr>
          <w:p w14:paraId="7E6F3DE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降雨量(mm)</w:t>
            </w:r>
          </w:p>
        </w:tc>
        <w:tc>
          <w:tcPr>
            <w:tcW w:w="2016" w:type="dxa"/>
          </w:tcPr>
          <w:p w14:paraId="31C70AE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NUMERIC(8,2)</w:t>
            </w:r>
          </w:p>
        </w:tc>
        <w:tc>
          <w:tcPr>
            <w:tcW w:w="864" w:type="dxa"/>
          </w:tcPr>
          <w:p w14:paraId="54F0DE2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05D4AB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126A839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4D9FB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C66604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duration</w:t>
            </w:r>
          </w:p>
        </w:tc>
        <w:tc>
          <w:tcPr>
            <w:tcW w:w="2160" w:type="dxa"/>
          </w:tcPr>
          <w:p w14:paraId="014B718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统计时段(min)</w:t>
            </w:r>
          </w:p>
        </w:tc>
        <w:tc>
          <w:tcPr>
            <w:tcW w:w="2016" w:type="dxa"/>
          </w:tcPr>
          <w:p w14:paraId="5DEF94D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SMALLINT</w:t>
            </w:r>
          </w:p>
        </w:tc>
        <w:tc>
          <w:tcPr>
            <w:tcW w:w="864" w:type="dxa"/>
          </w:tcPr>
          <w:p w14:paraId="539EBF9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5E4039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1E4F121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60</w:t>
            </w:r>
          </w:p>
        </w:tc>
      </w:tr>
    </w:tbl>
    <w:p w14:paraId="17FAA382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6A59F300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46" w:name="_Toc600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水位站监测表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wl_station_monitor</w:t>
      </w:r>
      <w:bookmarkEnd w:id="4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1"/>
        <w:gridCol w:w="1907"/>
        <w:gridCol w:w="1928"/>
        <w:gridCol w:w="794"/>
        <w:gridCol w:w="794"/>
        <w:gridCol w:w="1282"/>
      </w:tblGrid>
      <w:tr w14:paraId="37EFF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0E2E50D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5AC8FA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51A5E61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2E8EC89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135A115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1484B03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31D82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D48348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id</w:t>
            </w:r>
          </w:p>
        </w:tc>
        <w:tc>
          <w:tcPr>
            <w:tcW w:w="2160" w:type="dxa"/>
          </w:tcPr>
          <w:p w14:paraId="6778803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记录ID</w:t>
            </w:r>
          </w:p>
        </w:tc>
        <w:tc>
          <w:tcPr>
            <w:tcW w:w="2016" w:type="dxa"/>
          </w:tcPr>
          <w:p w14:paraId="381856D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BIGINT</w:t>
            </w:r>
          </w:p>
        </w:tc>
        <w:tc>
          <w:tcPr>
            <w:tcW w:w="864" w:type="dxa"/>
          </w:tcPr>
          <w:p w14:paraId="19BEFF2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158F686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010799D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10949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6A22BC8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station_code</w:t>
            </w:r>
          </w:p>
        </w:tc>
        <w:tc>
          <w:tcPr>
            <w:tcW w:w="2160" w:type="dxa"/>
          </w:tcPr>
          <w:p w14:paraId="5A4D839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水位站编码</w:t>
            </w:r>
          </w:p>
        </w:tc>
        <w:tc>
          <w:tcPr>
            <w:tcW w:w="2016" w:type="dxa"/>
          </w:tcPr>
          <w:p w14:paraId="2757A26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030FF18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A119AD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4FAC265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04E5C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656946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obs_time</w:t>
            </w:r>
          </w:p>
        </w:tc>
        <w:tc>
          <w:tcPr>
            <w:tcW w:w="2160" w:type="dxa"/>
          </w:tcPr>
          <w:p w14:paraId="0F39C41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观测时间</w:t>
            </w:r>
          </w:p>
        </w:tc>
        <w:tc>
          <w:tcPr>
            <w:tcW w:w="2016" w:type="dxa"/>
          </w:tcPr>
          <w:p w14:paraId="43B0F7F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3049690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2C09B71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54D13C6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2743E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59ACBE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water_level</w:t>
            </w:r>
          </w:p>
        </w:tc>
        <w:tc>
          <w:tcPr>
            <w:tcW w:w="2160" w:type="dxa"/>
          </w:tcPr>
          <w:p w14:paraId="1F7DFCF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水位(m)</w:t>
            </w:r>
          </w:p>
        </w:tc>
        <w:tc>
          <w:tcPr>
            <w:tcW w:w="2016" w:type="dxa"/>
          </w:tcPr>
          <w:p w14:paraId="76B0F60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NUMERIC(8,3)</w:t>
            </w:r>
          </w:p>
        </w:tc>
        <w:tc>
          <w:tcPr>
            <w:tcW w:w="864" w:type="dxa"/>
          </w:tcPr>
          <w:p w14:paraId="44D39EC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FB4669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356A143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1DB2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9A244E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warn_level</w:t>
            </w:r>
          </w:p>
        </w:tc>
        <w:tc>
          <w:tcPr>
            <w:tcW w:w="2160" w:type="dxa"/>
          </w:tcPr>
          <w:p w14:paraId="76F9F9B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警戒水位(m)</w:t>
            </w:r>
          </w:p>
        </w:tc>
        <w:tc>
          <w:tcPr>
            <w:tcW w:w="2016" w:type="dxa"/>
          </w:tcPr>
          <w:p w14:paraId="65192CE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NUMERIC(8,3)</w:t>
            </w:r>
          </w:p>
        </w:tc>
        <w:tc>
          <w:tcPr>
            <w:tcW w:w="864" w:type="dxa"/>
          </w:tcPr>
          <w:p w14:paraId="0B56C99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7024DB3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5E461EE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</w:tbl>
    <w:p w14:paraId="2C680005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46E11C3E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47" w:name="_Toc15776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ln_flashflood_defense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中模式：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biz_data</w:t>
      </w:r>
      <w:bookmarkEnd w:id="47"/>
    </w:p>
    <w:p w14:paraId="3549E9E1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48" w:name="_Toc16986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预警发布记录表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alert_publish_record</w:t>
      </w:r>
      <w:bookmarkEnd w:id="4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1897"/>
        <w:gridCol w:w="1926"/>
        <w:gridCol w:w="795"/>
        <w:gridCol w:w="795"/>
        <w:gridCol w:w="1287"/>
      </w:tblGrid>
      <w:tr w14:paraId="22C18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146BBBA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34C68B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300EFD6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0B93710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21A0E1F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4630854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5BBD2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B796AA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alert_id</w:t>
            </w:r>
          </w:p>
        </w:tc>
        <w:tc>
          <w:tcPr>
            <w:tcW w:w="2160" w:type="dxa"/>
          </w:tcPr>
          <w:p w14:paraId="7FB43F6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预警ID</w:t>
            </w:r>
          </w:p>
        </w:tc>
        <w:tc>
          <w:tcPr>
            <w:tcW w:w="2016" w:type="dxa"/>
          </w:tcPr>
          <w:p w14:paraId="13A7565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VARCHAR(32)</w:t>
            </w:r>
          </w:p>
        </w:tc>
        <w:tc>
          <w:tcPr>
            <w:tcW w:w="864" w:type="dxa"/>
          </w:tcPr>
          <w:p w14:paraId="66634BD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631A165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7CE2DE0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13624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8CF5FA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zone_code</w:t>
            </w:r>
          </w:p>
        </w:tc>
        <w:tc>
          <w:tcPr>
            <w:tcW w:w="2160" w:type="dxa"/>
          </w:tcPr>
          <w:p w14:paraId="07C4865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危险区编码</w:t>
            </w:r>
          </w:p>
        </w:tc>
        <w:tc>
          <w:tcPr>
            <w:tcW w:w="2016" w:type="dxa"/>
          </w:tcPr>
          <w:p w14:paraId="15C85C5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464103A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7DB8839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4C36972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504A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8A1B9C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alert_level</w:t>
            </w:r>
          </w:p>
        </w:tc>
        <w:tc>
          <w:tcPr>
            <w:tcW w:w="2160" w:type="dxa"/>
          </w:tcPr>
          <w:p w14:paraId="3BF94F0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预警级别</w:t>
            </w:r>
          </w:p>
        </w:tc>
        <w:tc>
          <w:tcPr>
            <w:tcW w:w="2016" w:type="dxa"/>
          </w:tcPr>
          <w:p w14:paraId="2E105CE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VARCHAR(10)</w:t>
            </w:r>
          </w:p>
        </w:tc>
        <w:tc>
          <w:tcPr>
            <w:tcW w:w="864" w:type="dxa"/>
          </w:tcPr>
          <w:p w14:paraId="6C0C612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61ED6E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1480BE5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012DE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345CDA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publish_time</w:t>
            </w:r>
          </w:p>
        </w:tc>
        <w:tc>
          <w:tcPr>
            <w:tcW w:w="2160" w:type="dxa"/>
          </w:tcPr>
          <w:p w14:paraId="2C3E2FE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发布时间</w:t>
            </w:r>
          </w:p>
        </w:tc>
        <w:tc>
          <w:tcPr>
            <w:tcW w:w="2016" w:type="dxa"/>
          </w:tcPr>
          <w:p w14:paraId="18A2AC1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1B587FC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968A5D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1765B29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76D8A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E1388D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channel</w:t>
            </w:r>
          </w:p>
        </w:tc>
        <w:tc>
          <w:tcPr>
            <w:tcW w:w="2160" w:type="dxa"/>
          </w:tcPr>
          <w:p w14:paraId="0F0228B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发布渠道</w:t>
            </w:r>
          </w:p>
        </w:tc>
        <w:tc>
          <w:tcPr>
            <w:tcW w:w="2016" w:type="dxa"/>
          </w:tcPr>
          <w:p w14:paraId="6397598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VARCHAR(30)</w:t>
            </w:r>
          </w:p>
        </w:tc>
        <w:tc>
          <w:tcPr>
            <w:tcW w:w="864" w:type="dxa"/>
          </w:tcPr>
          <w:p w14:paraId="7619B1D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160B2DC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69D01CF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短信</w:t>
            </w:r>
          </w:p>
        </w:tc>
      </w:tr>
      <w:tr w14:paraId="3613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C7DF2B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status</w:t>
            </w:r>
          </w:p>
        </w:tc>
        <w:tc>
          <w:tcPr>
            <w:tcW w:w="2160" w:type="dxa"/>
          </w:tcPr>
          <w:p w14:paraId="0CAF8FA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状态</w:t>
            </w:r>
          </w:p>
        </w:tc>
        <w:tc>
          <w:tcPr>
            <w:tcW w:w="2016" w:type="dxa"/>
          </w:tcPr>
          <w:p w14:paraId="05DF1A8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VARCHAR(10)</w:t>
            </w:r>
          </w:p>
        </w:tc>
        <w:tc>
          <w:tcPr>
            <w:tcW w:w="864" w:type="dxa"/>
          </w:tcPr>
          <w:p w14:paraId="21B0238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B51344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3B04F14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已发布</w:t>
            </w:r>
          </w:p>
        </w:tc>
      </w:tr>
    </w:tbl>
    <w:p w14:paraId="62FE0B16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1E59DB01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49" w:name="_Toc4583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转移安置记录表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evac_settle_record</w:t>
      </w:r>
      <w:bookmarkEnd w:id="49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 xml:space="preserve"> 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1908"/>
        <w:gridCol w:w="1940"/>
        <w:gridCol w:w="794"/>
        <w:gridCol w:w="794"/>
        <w:gridCol w:w="1282"/>
      </w:tblGrid>
      <w:tr w14:paraId="74D5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2725CDB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22D2A0F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5392B29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51917D2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1668A36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042232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425E9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BE3F93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record_id</w:t>
            </w:r>
          </w:p>
        </w:tc>
        <w:tc>
          <w:tcPr>
            <w:tcW w:w="2160" w:type="dxa"/>
          </w:tcPr>
          <w:p w14:paraId="0E7684A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记录ID</w:t>
            </w:r>
          </w:p>
        </w:tc>
        <w:tc>
          <w:tcPr>
            <w:tcW w:w="2016" w:type="dxa"/>
          </w:tcPr>
          <w:p w14:paraId="1005701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BIGINT</w:t>
            </w:r>
          </w:p>
        </w:tc>
        <w:tc>
          <w:tcPr>
            <w:tcW w:w="864" w:type="dxa"/>
          </w:tcPr>
          <w:p w14:paraId="4FD9ADD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65FA8FB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64C4A3A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35770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6D084A8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zone_code</w:t>
            </w:r>
          </w:p>
        </w:tc>
        <w:tc>
          <w:tcPr>
            <w:tcW w:w="2160" w:type="dxa"/>
          </w:tcPr>
          <w:p w14:paraId="10C78D7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危险区编码</w:t>
            </w:r>
          </w:p>
        </w:tc>
        <w:tc>
          <w:tcPr>
            <w:tcW w:w="2016" w:type="dxa"/>
          </w:tcPr>
          <w:p w14:paraId="4D3F2E4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163E1FF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F36AAF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341D7F4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1B940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48B302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evac_pop</w:t>
            </w:r>
          </w:p>
        </w:tc>
        <w:tc>
          <w:tcPr>
            <w:tcW w:w="2160" w:type="dxa"/>
          </w:tcPr>
          <w:p w14:paraId="1B15519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转移人口(人)</w:t>
            </w:r>
          </w:p>
        </w:tc>
        <w:tc>
          <w:tcPr>
            <w:tcW w:w="2016" w:type="dxa"/>
          </w:tcPr>
          <w:p w14:paraId="7E2B883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INTEGER</w:t>
            </w:r>
          </w:p>
        </w:tc>
        <w:tc>
          <w:tcPr>
            <w:tcW w:w="864" w:type="dxa"/>
          </w:tcPr>
          <w:p w14:paraId="5CB4E12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89D2CA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478ACC1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12609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306B7B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settle_point</w:t>
            </w:r>
          </w:p>
        </w:tc>
        <w:tc>
          <w:tcPr>
            <w:tcW w:w="2160" w:type="dxa"/>
          </w:tcPr>
          <w:p w14:paraId="6F9F6A4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安置点</w:t>
            </w:r>
          </w:p>
        </w:tc>
        <w:tc>
          <w:tcPr>
            <w:tcW w:w="2016" w:type="dxa"/>
          </w:tcPr>
          <w:p w14:paraId="469AECE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VARCHAR(120)</w:t>
            </w:r>
          </w:p>
        </w:tc>
        <w:tc>
          <w:tcPr>
            <w:tcW w:w="864" w:type="dxa"/>
          </w:tcPr>
          <w:p w14:paraId="7094572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5440ED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614026D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1DD31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C4EDED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evac_time</w:t>
            </w:r>
          </w:p>
        </w:tc>
        <w:tc>
          <w:tcPr>
            <w:tcW w:w="2160" w:type="dxa"/>
          </w:tcPr>
          <w:p w14:paraId="580474A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转移时间</w:t>
            </w:r>
          </w:p>
        </w:tc>
        <w:tc>
          <w:tcPr>
            <w:tcW w:w="2016" w:type="dxa"/>
          </w:tcPr>
          <w:p w14:paraId="3CCD362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5F50B12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9330BF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7ACC53D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</w:tbl>
    <w:p w14:paraId="405E7365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D82EDB8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50" w:name="_Toc17854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ln_flashflood_defense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中模式：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rel_data</w:t>
      </w:r>
      <w:bookmarkEnd w:id="50"/>
    </w:p>
    <w:p w14:paraId="0887823F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51" w:name="_Toc20398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山洪沟危险区关系表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ff_gully_hazard_rel</w:t>
      </w:r>
      <w:bookmarkEnd w:id="5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4"/>
        <w:gridCol w:w="1906"/>
        <w:gridCol w:w="1929"/>
        <w:gridCol w:w="798"/>
        <w:gridCol w:w="798"/>
        <w:gridCol w:w="1291"/>
      </w:tblGrid>
      <w:tr w14:paraId="64B5D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387C703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75FF0EE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637FBCC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2A165EC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0EB3F79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1F18503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3CC10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368C8F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id</w:t>
            </w:r>
          </w:p>
        </w:tc>
        <w:tc>
          <w:tcPr>
            <w:tcW w:w="2160" w:type="dxa"/>
          </w:tcPr>
          <w:p w14:paraId="39E25EE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关系ID</w:t>
            </w:r>
          </w:p>
        </w:tc>
        <w:tc>
          <w:tcPr>
            <w:tcW w:w="2016" w:type="dxa"/>
          </w:tcPr>
          <w:p w14:paraId="7127684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BIGINT</w:t>
            </w:r>
          </w:p>
        </w:tc>
        <w:tc>
          <w:tcPr>
            <w:tcW w:w="864" w:type="dxa"/>
          </w:tcPr>
          <w:p w14:paraId="4C88913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40E61D2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7F889E7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1EBBA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3705E7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gully_code</w:t>
            </w:r>
          </w:p>
        </w:tc>
        <w:tc>
          <w:tcPr>
            <w:tcW w:w="2160" w:type="dxa"/>
          </w:tcPr>
          <w:p w14:paraId="1B95BC3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山洪沟编码</w:t>
            </w:r>
          </w:p>
        </w:tc>
        <w:tc>
          <w:tcPr>
            <w:tcW w:w="2016" w:type="dxa"/>
          </w:tcPr>
          <w:p w14:paraId="37483CF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5C0443C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19616C0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6891DC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389D1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9996C7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zone_code</w:t>
            </w:r>
          </w:p>
        </w:tc>
        <w:tc>
          <w:tcPr>
            <w:tcW w:w="2160" w:type="dxa"/>
          </w:tcPr>
          <w:p w14:paraId="52E5378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危险区编码</w:t>
            </w:r>
          </w:p>
        </w:tc>
        <w:tc>
          <w:tcPr>
            <w:tcW w:w="2016" w:type="dxa"/>
          </w:tcPr>
          <w:p w14:paraId="0C1A93F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3B05EE8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7664E6D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0373AD5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2CA50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22A4E9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rel_type</w:t>
            </w:r>
          </w:p>
        </w:tc>
        <w:tc>
          <w:tcPr>
            <w:tcW w:w="2160" w:type="dxa"/>
          </w:tcPr>
          <w:p w14:paraId="45B895B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关系类型</w:t>
            </w:r>
          </w:p>
        </w:tc>
        <w:tc>
          <w:tcPr>
            <w:tcW w:w="2016" w:type="dxa"/>
          </w:tcPr>
          <w:p w14:paraId="40D7D93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1970A53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6B1E457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55DF365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包含</w:t>
            </w:r>
          </w:p>
        </w:tc>
      </w:tr>
    </w:tbl>
    <w:p w14:paraId="39C874D4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30933BE2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52" w:name="_Toc23217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ln_flashflood_defense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中模式：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spatial_data</w:t>
      </w:r>
      <w:bookmarkEnd w:id="52"/>
    </w:p>
    <w:p w14:paraId="32CD1130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53" w:name="_Toc13218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危险区空间表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hazard_zone_spatial</w:t>
      </w:r>
      <w:bookmarkEnd w:id="53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 xml:space="preserve"> 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1880"/>
        <w:gridCol w:w="1940"/>
        <w:gridCol w:w="791"/>
        <w:gridCol w:w="791"/>
        <w:gridCol w:w="1312"/>
      </w:tblGrid>
      <w:tr w14:paraId="753B8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56836A3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116882B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6A5C965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1C9EC2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651221D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6D0F2A7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3F27D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3E0B40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zone_code</w:t>
            </w:r>
          </w:p>
        </w:tc>
        <w:tc>
          <w:tcPr>
            <w:tcW w:w="2160" w:type="dxa"/>
          </w:tcPr>
          <w:p w14:paraId="02A147A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危险区编码</w:t>
            </w:r>
          </w:p>
        </w:tc>
        <w:tc>
          <w:tcPr>
            <w:tcW w:w="2016" w:type="dxa"/>
          </w:tcPr>
          <w:p w14:paraId="21284B9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55438B8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616D9DB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3EBB10C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34425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6646C4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geom</w:t>
            </w:r>
          </w:p>
        </w:tc>
        <w:tc>
          <w:tcPr>
            <w:tcW w:w="2160" w:type="dxa"/>
          </w:tcPr>
          <w:p w14:paraId="140A72F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空间几何</w:t>
            </w:r>
          </w:p>
        </w:tc>
        <w:tc>
          <w:tcPr>
            <w:tcW w:w="2016" w:type="dxa"/>
          </w:tcPr>
          <w:p w14:paraId="1358FD0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GEOMETRY</w:t>
            </w:r>
          </w:p>
        </w:tc>
        <w:tc>
          <w:tcPr>
            <w:tcW w:w="864" w:type="dxa"/>
          </w:tcPr>
          <w:p w14:paraId="2654BCD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16707AB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8BE010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665E4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CCE838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centroid_lon</w:t>
            </w:r>
          </w:p>
        </w:tc>
        <w:tc>
          <w:tcPr>
            <w:tcW w:w="2160" w:type="dxa"/>
          </w:tcPr>
          <w:p w14:paraId="7592103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中心点经度</w:t>
            </w:r>
          </w:p>
        </w:tc>
        <w:tc>
          <w:tcPr>
            <w:tcW w:w="2016" w:type="dxa"/>
          </w:tcPr>
          <w:p w14:paraId="5C02DF1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NUMERIC(10,6)</w:t>
            </w:r>
          </w:p>
        </w:tc>
        <w:tc>
          <w:tcPr>
            <w:tcW w:w="864" w:type="dxa"/>
          </w:tcPr>
          <w:p w14:paraId="1C87281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6ADFA85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51E94FC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10EE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F104CC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centroid_lat</w:t>
            </w:r>
          </w:p>
        </w:tc>
        <w:tc>
          <w:tcPr>
            <w:tcW w:w="2160" w:type="dxa"/>
          </w:tcPr>
          <w:p w14:paraId="7673ABC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中心点纬度</w:t>
            </w:r>
          </w:p>
        </w:tc>
        <w:tc>
          <w:tcPr>
            <w:tcW w:w="2016" w:type="dxa"/>
          </w:tcPr>
          <w:p w14:paraId="2B3541D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NUMERIC(10,6)</w:t>
            </w:r>
          </w:p>
        </w:tc>
        <w:tc>
          <w:tcPr>
            <w:tcW w:w="864" w:type="dxa"/>
          </w:tcPr>
          <w:p w14:paraId="59395A6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1076EB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15B63A4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19C1C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D670DE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srid</w:t>
            </w:r>
          </w:p>
        </w:tc>
        <w:tc>
          <w:tcPr>
            <w:tcW w:w="2160" w:type="dxa"/>
          </w:tcPr>
          <w:p w14:paraId="16E5432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坐标参考系</w:t>
            </w:r>
          </w:p>
        </w:tc>
        <w:tc>
          <w:tcPr>
            <w:tcW w:w="2016" w:type="dxa"/>
          </w:tcPr>
          <w:p w14:paraId="65C4FDE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INTEGER</w:t>
            </w:r>
          </w:p>
        </w:tc>
        <w:tc>
          <w:tcPr>
            <w:tcW w:w="864" w:type="dxa"/>
          </w:tcPr>
          <w:p w14:paraId="773C6AE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5909C3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0DE5D3D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4490</w:t>
            </w:r>
          </w:p>
        </w:tc>
      </w:tr>
    </w:tbl>
    <w:p w14:paraId="0AC39F39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2045F7E9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54" w:name="_Toc7571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ln_flood_drought_cmd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中模式：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base_data</w:t>
      </w:r>
      <w:bookmarkEnd w:id="54"/>
    </w:p>
    <w:p w14:paraId="29CABD8A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55" w:name="_Toc6498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防汛物资基础表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flood_supply_base</w:t>
      </w:r>
      <w:bookmarkEnd w:id="5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1449"/>
        <w:gridCol w:w="1824"/>
        <w:gridCol w:w="678"/>
        <w:gridCol w:w="678"/>
        <w:gridCol w:w="2187"/>
      </w:tblGrid>
      <w:tr w14:paraId="11A43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4CB9753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65C0D52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4A641B2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51CAD70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6CE0143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10935F9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6BE06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08BC29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supply_code</w:t>
            </w:r>
          </w:p>
        </w:tc>
        <w:tc>
          <w:tcPr>
            <w:tcW w:w="2160" w:type="dxa"/>
          </w:tcPr>
          <w:p w14:paraId="3D32FF0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物资编码</w:t>
            </w:r>
          </w:p>
        </w:tc>
        <w:tc>
          <w:tcPr>
            <w:tcW w:w="2016" w:type="dxa"/>
          </w:tcPr>
          <w:p w14:paraId="760A562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16EA100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02B4CAF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58B5491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3E0AA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A6C688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supply_name</w:t>
            </w:r>
          </w:p>
        </w:tc>
        <w:tc>
          <w:tcPr>
            <w:tcW w:w="2160" w:type="dxa"/>
          </w:tcPr>
          <w:p w14:paraId="70BB590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物资名称</w:t>
            </w:r>
          </w:p>
        </w:tc>
        <w:tc>
          <w:tcPr>
            <w:tcW w:w="2016" w:type="dxa"/>
          </w:tcPr>
          <w:p w14:paraId="595B62D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VARCHAR(100)</w:t>
            </w:r>
          </w:p>
        </w:tc>
        <w:tc>
          <w:tcPr>
            <w:tcW w:w="864" w:type="dxa"/>
          </w:tcPr>
          <w:p w14:paraId="4CAE0F9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AE9B86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C5D938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7964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C92BDA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warehouse_code</w:t>
            </w:r>
          </w:p>
        </w:tc>
        <w:tc>
          <w:tcPr>
            <w:tcW w:w="2160" w:type="dxa"/>
          </w:tcPr>
          <w:p w14:paraId="17D320C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仓库编码</w:t>
            </w:r>
          </w:p>
        </w:tc>
        <w:tc>
          <w:tcPr>
            <w:tcW w:w="2016" w:type="dxa"/>
          </w:tcPr>
          <w:p w14:paraId="3BD146F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4D1F6D0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9B8086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0D71227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7DCC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C92EA8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quantity</w:t>
            </w:r>
          </w:p>
        </w:tc>
        <w:tc>
          <w:tcPr>
            <w:tcW w:w="2160" w:type="dxa"/>
          </w:tcPr>
          <w:p w14:paraId="63D73A6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数量</w:t>
            </w:r>
          </w:p>
        </w:tc>
        <w:tc>
          <w:tcPr>
            <w:tcW w:w="2016" w:type="dxa"/>
          </w:tcPr>
          <w:p w14:paraId="78BC2B3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NUMERIC(12,2)</w:t>
            </w:r>
          </w:p>
        </w:tc>
        <w:tc>
          <w:tcPr>
            <w:tcW w:w="864" w:type="dxa"/>
          </w:tcPr>
          <w:p w14:paraId="372B242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ECF4E3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21A655C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18AE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64C30F8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unit</w:t>
            </w:r>
          </w:p>
        </w:tc>
        <w:tc>
          <w:tcPr>
            <w:tcW w:w="2160" w:type="dxa"/>
          </w:tcPr>
          <w:p w14:paraId="076CFFB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单位</w:t>
            </w:r>
          </w:p>
        </w:tc>
        <w:tc>
          <w:tcPr>
            <w:tcW w:w="2016" w:type="dxa"/>
          </w:tcPr>
          <w:p w14:paraId="2FF3280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VARCHAR(10)</w:t>
            </w:r>
          </w:p>
        </w:tc>
        <w:tc>
          <w:tcPr>
            <w:tcW w:w="864" w:type="dxa"/>
          </w:tcPr>
          <w:p w14:paraId="007EF0B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738A397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790A198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6E21E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EE97A6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update_time</w:t>
            </w:r>
          </w:p>
        </w:tc>
        <w:tc>
          <w:tcPr>
            <w:tcW w:w="2160" w:type="dxa"/>
          </w:tcPr>
          <w:p w14:paraId="7404E7A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更新时间</w:t>
            </w:r>
          </w:p>
        </w:tc>
        <w:tc>
          <w:tcPr>
            <w:tcW w:w="2016" w:type="dxa"/>
          </w:tcPr>
          <w:p w14:paraId="408C553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101E0B0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3CC4AF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14F3A70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CURRENT_TIMESTAMP</w:t>
            </w:r>
          </w:p>
        </w:tc>
      </w:tr>
    </w:tbl>
    <w:p w14:paraId="421C09BB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026FEFD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56" w:name="_Toc28996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抢险队伍基础表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rescue_team_base</w:t>
      </w:r>
      <w:bookmarkEnd w:id="56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 xml:space="preserve"> 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1894"/>
        <w:gridCol w:w="1941"/>
        <w:gridCol w:w="794"/>
        <w:gridCol w:w="794"/>
        <w:gridCol w:w="1285"/>
      </w:tblGrid>
      <w:tr w14:paraId="5B6C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4ECCF76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486D86E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7F0C5CB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41095A8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2C5339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3387455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5FB7C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884294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team_code</w:t>
            </w:r>
          </w:p>
        </w:tc>
        <w:tc>
          <w:tcPr>
            <w:tcW w:w="2160" w:type="dxa"/>
          </w:tcPr>
          <w:p w14:paraId="73FBC1F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队伍编码</w:t>
            </w:r>
          </w:p>
        </w:tc>
        <w:tc>
          <w:tcPr>
            <w:tcW w:w="2016" w:type="dxa"/>
          </w:tcPr>
          <w:p w14:paraId="76D8142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7F8FEAD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6F9F428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71CE33D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39ED3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460CBB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team_name</w:t>
            </w:r>
          </w:p>
        </w:tc>
        <w:tc>
          <w:tcPr>
            <w:tcW w:w="2160" w:type="dxa"/>
          </w:tcPr>
          <w:p w14:paraId="4834E29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队伍名称</w:t>
            </w:r>
          </w:p>
        </w:tc>
        <w:tc>
          <w:tcPr>
            <w:tcW w:w="2016" w:type="dxa"/>
          </w:tcPr>
          <w:p w14:paraId="112CDCA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VARCHAR(100)</w:t>
            </w:r>
          </w:p>
        </w:tc>
        <w:tc>
          <w:tcPr>
            <w:tcW w:w="864" w:type="dxa"/>
          </w:tcPr>
          <w:p w14:paraId="0533ED5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7EBE619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4EE99E0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3E327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6075CAE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headcount</w:t>
            </w:r>
          </w:p>
        </w:tc>
        <w:tc>
          <w:tcPr>
            <w:tcW w:w="2160" w:type="dxa"/>
          </w:tcPr>
          <w:p w14:paraId="078AD08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人数</w:t>
            </w:r>
          </w:p>
        </w:tc>
        <w:tc>
          <w:tcPr>
            <w:tcW w:w="2016" w:type="dxa"/>
          </w:tcPr>
          <w:p w14:paraId="7036C14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INTEGER</w:t>
            </w:r>
          </w:p>
        </w:tc>
        <w:tc>
          <w:tcPr>
            <w:tcW w:w="864" w:type="dxa"/>
          </w:tcPr>
          <w:p w14:paraId="4EBAC6F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2C992DD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303638D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0D9D2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AF424F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contact</w:t>
            </w:r>
          </w:p>
        </w:tc>
        <w:tc>
          <w:tcPr>
            <w:tcW w:w="2160" w:type="dxa"/>
          </w:tcPr>
          <w:p w14:paraId="4442EE6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联系电话</w:t>
            </w:r>
          </w:p>
        </w:tc>
        <w:tc>
          <w:tcPr>
            <w:tcW w:w="2016" w:type="dxa"/>
          </w:tcPr>
          <w:p w14:paraId="256D3E3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7708075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68C2C75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1455B91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06E62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E7FAAE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region_code</w:t>
            </w:r>
          </w:p>
        </w:tc>
        <w:tc>
          <w:tcPr>
            <w:tcW w:w="2160" w:type="dxa"/>
          </w:tcPr>
          <w:p w14:paraId="63D6C3E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所属区域编码</w:t>
            </w:r>
          </w:p>
        </w:tc>
        <w:tc>
          <w:tcPr>
            <w:tcW w:w="2016" w:type="dxa"/>
          </w:tcPr>
          <w:p w14:paraId="34980DC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7410D35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77DBADF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281C67A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</w:tbl>
    <w:p w14:paraId="466A7E7B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17C8DB5A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57" w:name="_Toc24352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堤防基础表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levee_base</w:t>
      </w:r>
      <w:bookmarkEnd w:id="5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1555"/>
        <w:gridCol w:w="1832"/>
        <w:gridCol w:w="686"/>
        <w:gridCol w:w="686"/>
        <w:gridCol w:w="2186"/>
      </w:tblGrid>
      <w:tr w14:paraId="06BF2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016571D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765B69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6F8F28B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4C5ABC3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005C6CC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726AAA4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2444B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B0695B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levee_code</w:t>
            </w:r>
          </w:p>
        </w:tc>
        <w:tc>
          <w:tcPr>
            <w:tcW w:w="2160" w:type="dxa"/>
          </w:tcPr>
          <w:p w14:paraId="2816DAB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堤防编码</w:t>
            </w:r>
          </w:p>
        </w:tc>
        <w:tc>
          <w:tcPr>
            <w:tcW w:w="2016" w:type="dxa"/>
          </w:tcPr>
          <w:p w14:paraId="522BB39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4B861C3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19026AB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51E062E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7E807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9C973E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levee_name</w:t>
            </w:r>
          </w:p>
        </w:tc>
        <w:tc>
          <w:tcPr>
            <w:tcW w:w="2160" w:type="dxa"/>
          </w:tcPr>
          <w:p w14:paraId="2C6118C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堤防名称</w:t>
            </w:r>
          </w:p>
        </w:tc>
        <w:tc>
          <w:tcPr>
            <w:tcW w:w="2016" w:type="dxa"/>
          </w:tcPr>
          <w:p w14:paraId="1494660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VARCHAR(100)</w:t>
            </w:r>
          </w:p>
        </w:tc>
        <w:tc>
          <w:tcPr>
            <w:tcW w:w="864" w:type="dxa"/>
          </w:tcPr>
          <w:p w14:paraId="4A2C9B0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BBE843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7FB87FB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729D1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6B4EE99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river_code</w:t>
            </w:r>
          </w:p>
        </w:tc>
        <w:tc>
          <w:tcPr>
            <w:tcW w:w="2160" w:type="dxa"/>
          </w:tcPr>
          <w:p w14:paraId="19EC93F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所在河流编码</w:t>
            </w:r>
          </w:p>
        </w:tc>
        <w:tc>
          <w:tcPr>
            <w:tcW w:w="2016" w:type="dxa"/>
          </w:tcPr>
          <w:p w14:paraId="4FFB969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02C462C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788CB6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1F03343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29C16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27E854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length</w:t>
            </w:r>
          </w:p>
        </w:tc>
        <w:tc>
          <w:tcPr>
            <w:tcW w:w="2160" w:type="dxa"/>
          </w:tcPr>
          <w:p w14:paraId="18D2060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堤防长度(km)</w:t>
            </w:r>
          </w:p>
        </w:tc>
        <w:tc>
          <w:tcPr>
            <w:tcW w:w="2016" w:type="dxa"/>
          </w:tcPr>
          <w:p w14:paraId="1A819F5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NUMERIC(10,2)</w:t>
            </w:r>
          </w:p>
        </w:tc>
        <w:tc>
          <w:tcPr>
            <w:tcW w:w="864" w:type="dxa"/>
          </w:tcPr>
          <w:p w14:paraId="30F1190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FC7A82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7FA2C45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487B8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FF6D9F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grade</w:t>
            </w:r>
          </w:p>
        </w:tc>
        <w:tc>
          <w:tcPr>
            <w:tcW w:w="2160" w:type="dxa"/>
          </w:tcPr>
          <w:p w14:paraId="1F97238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堤防等级</w:t>
            </w:r>
          </w:p>
        </w:tc>
        <w:tc>
          <w:tcPr>
            <w:tcW w:w="2016" w:type="dxa"/>
          </w:tcPr>
          <w:p w14:paraId="4983A9B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SMALLINT</w:t>
            </w:r>
          </w:p>
        </w:tc>
        <w:tc>
          <w:tcPr>
            <w:tcW w:w="864" w:type="dxa"/>
          </w:tcPr>
          <w:p w14:paraId="09C150C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D28990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1BA2F12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002E1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F6EAC9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update_time</w:t>
            </w:r>
          </w:p>
        </w:tc>
        <w:tc>
          <w:tcPr>
            <w:tcW w:w="2160" w:type="dxa"/>
          </w:tcPr>
          <w:p w14:paraId="175D830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更新时间</w:t>
            </w:r>
          </w:p>
        </w:tc>
        <w:tc>
          <w:tcPr>
            <w:tcW w:w="2016" w:type="dxa"/>
          </w:tcPr>
          <w:p w14:paraId="63A23D1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23120A0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0965D1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597CD53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CURRENT_TIMESTAMP</w:t>
            </w:r>
          </w:p>
        </w:tc>
      </w:tr>
    </w:tbl>
    <w:p w14:paraId="7A4B476C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00EBB4C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58" w:name="_Toc28340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ln_flood_drought_cmd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中模式：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monitor_data</w:t>
      </w:r>
      <w:bookmarkEnd w:id="58"/>
    </w:p>
    <w:p w14:paraId="36CF5EB8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59" w:name="_Toc18287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河道水情监测表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river_flow_monitor</w:t>
      </w:r>
      <w:bookmarkEnd w:id="59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 xml:space="preserve"> 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1"/>
        <w:gridCol w:w="1927"/>
        <w:gridCol w:w="1939"/>
        <w:gridCol w:w="789"/>
        <w:gridCol w:w="789"/>
        <w:gridCol w:w="1271"/>
      </w:tblGrid>
      <w:tr w14:paraId="65981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7019BFD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3D93607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4D3D94D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6EC5687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38A8F2F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2EC3904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3C6CE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69D014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id</w:t>
            </w:r>
          </w:p>
        </w:tc>
        <w:tc>
          <w:tcPr>
            <w:tcW w:w="2160" w:type="dxa"/>
          </w:tcPr>
          <w:p w14:paraId="5AF4BCD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记录ID</w:t>
            </w:r>
          </w:p>
        </w:tc>
        <w:tc>
          <w:tcPr>
            <w:tcW w:w="2016" w:type="dxa"/>
          </w:tcPr>
          <w:p w14:paraId="0FD1F89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BIGINT</w:t>
            </w:r>
          </w:p>
        </w:tc>
        <w:tc>
          <w:tcPr>
            <w:tcW w:w="864" w:type="dxa"/>
          </w:tcPr>
          <w:p w14:paraId="5542F62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50B67C6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68EB642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3E416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D8F913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station_code</w:t>
            </w:r>
          </w:p>
        </w:tc>
        <w:tc>
          <w:tcPr>
            <w:tcW w:w="2160" w:type="dxa"/>
          </w:tcPr>
          <w:p w14:paraId="3811F23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水文站编码</w:t>
            </w:r>
          </w:p>
        </w:tc>
        <w:tc>
          <w:tcPr>
            <w:tcW w:w="2016" w:type="dxa"/>
          </w:tcPr>
          <w:p w14:paraId="5292F1C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3D5AFA3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5D832EA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2DA82D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2395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688545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obs_time</w:t>
            </w:r>
          </w:p>
        </w:tc>
        <w:tc>
          <w:tcPr>
            <w:tcW w:w="2160" w:type="dxa"/>
          </w:tcPr>
          <w:p w14:paraId="7A38CA6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观测时间</w:t>
            </w:r>
          </w:p>
        </w:tc>
        <w:tc>
          <w:tcPr>
            <w:tcW w:w="2016" w:type="dxa"/>
          </w:tcPr>
          <w:p w14:paraId="555E621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656B095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CF1870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05018E9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B83A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62196B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water_level</w:t>
            </w:r>
          </w:p>
        </w:tc>
        <w:tc>
          <w:tcPr>
            <w:tcW w:w="2160" w:type="dxa"/>
          </w:tcPr>
          <w:p w14:paraId="3816CCB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水位(m)</w:t>
            </w:r>
          </w:p>
        </w:tc>
        <w:tc>
          <w:tcPr>
            <w:tcW w:w="2016" w:type="dxa"/>
          </w:tcPr>
          <w:p w14:paraId="26C5AED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NUMERIC(8,3)</w:t>
            </w:r>
          </w:p>
        </w:tc>
        <w:tc>
          <w:tcPr>
            <w:tcW w:w="864" w:type="dxa"/>
          </w:tcPr>
          <w:p w14:paraId="2C15686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75C2749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07ACE9B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327BF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C7B3D9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flow</w:t>
            </w:r>
          </w:p>
        </w:tc>
        <w:tc>
          <w:tcPr>
            <w:tcW w:w="2160" w:type="dxa"/>
          </w:tcPr>
          <w:p w14:paraId="4D51144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流量(m³/s)</w:t>
            </w:r>
          </w:p>
        </w:tc>
        <w:tc>
          <w:tcPr>
            <w:tcW w:w="2016" w:type="dxa"/>
          </w:tcPr>
          <w:p w14:paraId="043A54F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NUMERIC(10,2)</w:t>
            </w:r>
          </w:p>
        </w:tc>
        <w:tc>
          <w:tcPr>
            <w:tcW w:w="864" w:type="dxa"/>
          </w:tcPr>
          <w:p w14:paraId="6602A88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1C026B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3BCC3A3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6FF58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76A998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warn_status</w:t>
            </w:r>
          </w:p>
        </w:tc>
        <w:tc>
          <w:tcPr>
            <w:tcW w:w="2160" w:type="dxa"/>
          </w:tcPr>
          <w:p w14:paraId="4F8FE55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预警状态</w:t>
            </w:r>
          </w:p>
        </w:tc>
        <w:tc>
          <w:tcPr>
            <w:tcW w:w="2016" w:type="dxa"/>
          </w:tcPr>
          <w:p w14:paraId="321823E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VARCHAR(10)</w:t>
            </w:r>
          </w:p>
        </w:tc>
        <w:tc>
          <w:tcPr>
            <w:tcW w:w="864" w:type="dxa"/>
          </w:tcPr>
          <w:p w14:paraId="7B91080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64C6EC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70FD097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正常</w:t>
            </w:r>
          </w:p>
        </w:tc>
      </w:tr>
    </w:tbl>
    <w:p w14:paraId="7CCCCDFD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43B7A16C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60" w:name="_Toc11783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工情监测表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project_cond_monitor</w:t>
      </w:r>
      <w:bookmarkEnd w:id="6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7"/>
        <w:gridCol w:w="1897"/>
        <w:gridCol w:w="1926"/>
        <w:gridCol w:w="795"/>
        <w:gridCol w:w="795"/>
        <w:gridCol w:w="1286"/>
      </w:tblGrid>
      <w:tr w14:paraId="0F6E9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75ABEEA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60C41E5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4E83973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14D7362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0808C90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1DB02AE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06733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4A1346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id</w:t>
            </w:r>
          </w:p>
        </w:tc>
        <w:tc>
          <w:tcPr>
            <w:tcW w:w="2160" w:type="dxa"/>
          </w:tcPr>
          <w:p w14:paraId="521785F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记录ID</w:t>
            </w:r>
          </w:p>
        </w:tc>
        <w:tc>
          <w:tcPr>
            <w:tcW w:w="2016" w:type="dxa"/>
          </w:tcPr>
          <w:p w14:paraId="721C5D3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BIGINT</w:t>
            </w:r>
          </w:p>
        </w:tc>
        <w:tc>
          <w:tcPr>
            <w:tcW w:w="864" w:type="dxa"/>
          </w:tcPr>
          <w:p w14:paraId="3B3775D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00E44E5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38DA5CB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C74B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2FAD00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project_code</w:t>
            </w:r>
          </w:p>
        </w:tc>
        <w:tc>
          <w:tcPr>
            <w:tcW w:w="2160" w:type="dxa"/>
          </w:tcPr>
          <w:p w14:paraId="7192DAC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工程编码</w:t>
            </w:r>
          </w:p>
        </w:tc>
        <w:tc>
          <w:tcPr>
            <w:tcW w:w="2016" w:type="dxa"/>
          </w:tcPr>
          <w:p w14:paraId="7DE9A72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0EA4CA3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7F41410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694BAB1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B955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1C0F91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obs_time</w:t>
            </w:r>
          </w:p>
        </w:tc>
        <w:tc>
          <w:tcPr>
            <w:tcW w:w="2160" w:type="dxa"/>
          </w:tcPr>
          <w:p w14:paraId="615EDD8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观测时间</w:t>
            </w:r>
          </w:p>
        </w:tc>
        <w:tc>
          <w:tcPr>
            <w:tcW w:w="2016" w:type="dxa"/>
          </w:tcPr>
          <w:p w14:paraId="5D1F5F6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TIMESTAMP</w:t>
            </w:r>
          </w:p>
        </w:tc>
        <w:tc>
          <w:tcPr>
            <w:tcW w:w="864" w:type="dxa"/>
          </w:tcPr>
          <w:p w14:paraId="75F8FF6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64F53E8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1579C50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3FF27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2C96BA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cond_desc</w:t>
            </w:r>
          </w:p>
        </w:tc>
        <w:tc>
          <w:tcPr>
            <w:tcW w:w="2160" w:type="dxa"/>
          </w:tcPr>
          <w:p w14:paraId="4C4FCFB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工况描述</w:t>
            </w:r>
          </w:p>
        </w:tc>
        <w:tc>
          <w:tcPr>
            <w:tcW w:w="2016" w:type="dxa"/>
          </w:tcPr>
          <w:p w14:paraId="6BDF9C8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TEXT</w:t>
            </w:r>
          </w:p>
        </w:tc>
        <w:tc>
          <w:tcPr>
            <w:tcW w:w="864" w:type="dxa"/>
          </w:tcPr>
          <w:p w14:paraId="57E3B71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483F38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0F00888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50E99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D743D4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risk_level</w:t>
            </w:r>
          </w:p>
        </w:tc>
        <w:tc>
          <w:tcPr>
            <w:tcW w:w="2160" w:type="dxa"/>
          </w:tcPr>
          <w:p w14:paraId="3CFBB74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风险等级</w:t>
            </w:r>
          </w:p>
        </w:tc>
        <w:tc>
          <w:tcPr>
            <w:tcW w:w="2016" w:type="dxa"/>
          </w:tcPr>
          <w:p w14:paraId="3D4248B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VARCHAR(10)</w:t>
            </w:r>
          </w:p>
        </w:tc>
        <w:tc>
          <w:tcPr>
            <w:tcW w:w="864" w:type="dxa"/>
          </w:tcPr>
          <w:p w14:paraId="1EF9EBB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DCB379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6722097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低</w:t>
            </w:r>
          </w:p>
        </w:tc>
      </w:tr>
    </w:tbl>
    <w:p w14:paraId="4036340B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4812FA9C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61" w:name="_Toc21078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ln_flood_drought_cmd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中模式：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biz_data</w:t>
      </w:r>
      <w:bookmarkEnd w:id="61"/>
    </w:p>
    <w:p w14:paraId="3F4CACAD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62" w:name="_Toc7632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防汛值班表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flood_duty_record</w:t>
      </w:r>
      <w:bookmarkEnd w:id="6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909"/>
        <w:gridCol w:w="1930"/>
        <w:gridCol w:w="798"/>
        <w:gridCol w:w="798"/>
        <w:gridCol w:w="1294"/>
      </w:tblGrid>
      <w:tr w14:paraId="5436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432352B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49B69ED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39307E2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76B70E4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4C589FD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7E24FD5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2B8F4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362B85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duty_id</w:t>
            </w:r>
          </w:p>
        </w:tc>
        <w:tc>
          <w:tcPr>
            <w:tcW w:w="2160" w:type="dxa"/>
          </w:tcPr>
          <w:p w14:paraId="6099638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值班ID</w:t>
            </w:r>
          </w:p>
        </w:tc>
        <w:tc>
          <w:tcPr>
            <w:tcW w:w="2016" w:type="dxa"/>
          </w:tcPr>
          <w:p w14:paraId="3FB2B2D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VARCHAR(32)</w:t>
            </w:r>
          </w:p>
        </w:tc>
        <w:tc>
          <w:tcPr>
            <w:tcW w:w="864" w:type="dxa"/>
          </w:tcPr>
          <w:p w14:paraId="662370F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234F316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903A26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22807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2966BD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duty_date</w:t>
            </w:r>
          </w:p>
        </w:tc>
        <w:tc>
          <w:tcPr>
            <w:tcW w:w="2160" w:type="dxa"/>
          </w:tcPr>
          <w:p w14:paraId="0890BBB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值班日期</w:t>
            </w:r>
          </w:p>
        </w:tc>
        <w:tc>
          <w:tcPr>
            <w:tcW w:w="2016" w:type="dxa"/>
          </w:tcPr>
          <w:p w14:paraId="4D7B4CE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DATE</w:t>
            </w:r>
          </w:p>
        </w:tc>
        <w:tc>
          <w:tcPr>
            <w:tcW w:w="864" w:type="dxa"/>
          </w:tcPr>
          <w:p w14:paraId="5371DBC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199DD39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101B146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61C6F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A188D5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dutyer</w:t>
            </w:r>
          </w:p>
        </w:tc>
        <w:tc>
          <w:tcPr>
            <w:tcW w:w="2160" w:type="dxa"/>
          </w:tcPr>
          <w:p w14:paraId="5268A00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值班人</w:t>
            </w:r>
          </w:p>
        </w:tc>
        <w:tc>
          <w:tcPr>
            <w:tcW w:w="2016" w:type="dxa"/>
          </w:tcPr>
          <w:p w14:paraId="298AD45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VARCHAR(50)</w:t>
            </w:r>
          </w:p>
        </w:tc>
        <w:tc>
          <w:tcPr>
            <w:tcW w:w="864" w:type="dxa"/>
          </w:tcPr>
          <w:p w14:paraId="0B7ED45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241C35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17F36C9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34158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007F29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shift</w:t>
            </w:r>
          </w:p>
        </w:tc>
        <w:tc>
          <w:tcPr>
            <w:tcW w:w="2160" w:type="dxa"/>
          </w:tcPr>
          <w:p w14:paraId="08934EE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班次</w:t>
            </w:r>
          </w:p>
        </w:tc>
        <w:tc>
          <w:tcPr>
            <w:tcW w:w="2016" w:type="dxa"/>
          </w:tcPr>
          <w:p w14:paraId="4DCE58A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VARCHAR(10)</w:t>
            </w:r>
          </w:p>
        </w:tc>
        <w:tc>
          <w:tcPr>
            <w:tcW w:w="864" w:type="dxa"/>
          </w:tcPr>
          <w:p w14:paraId="4517628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58F835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5DDD7CF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白班</w:t>
            </w:r>
          </w:p>
        </w:tc>
      </w:tr>
      <w:tr w14:paraId="71632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61BC20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note</w:t>
            </w:r>
          </w:p>
        </w:tc>
        <w:tc>
          <w:tcPr>
            <w:tcW w:w="2160" w:type="dxa"/>
          </w:tcPr>
          <w:p w14:paraId="403780B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值班记录</w:t>
            </w:r>
          </w:p>
        </w:tc>
        <w:tc>
          <w:tcPr>
            <w:tcW w:w="2016" w:type="dxa"/>
          </w:tcPr>
          <w:p w14:paraId="3A8CA56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TEXT</w:t>
            </w:r>
          </w:p>
        </w:tc>
        <w:tc>
          <w:tcPr>
            <w:tcW w:w="864" w:type="dxa"/>
          </w:tcPr>
          <w:p w14:paraId="413EC84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159F658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53C1A5F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</w:tbl>
    <w:p w14:paraId="50A0B3D3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1F914EBC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63" w:name="_Toc4127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应急预案表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emergency_plan</w:t>
      </w:r>
      <w:bookmarkEnd w:id="6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865"/>
        <w:gridCol w:w="1957"/>
        <w:gridCol w:w="788"/>
        <w:gridCol w:w="788"/>
        <w:gridCol w:w="1303"/>
      </w:tblGrid>
      <w:tr w14:paraId="2483E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09910A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0"/>
                <w:szCs w:val="24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4EA6D01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0"/>
                <w:szCs w:val="24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7D2008E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0"/>
                <w:szCs w:val="24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61C58BC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0"/>
                <w:szCs w:val="24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2E02DD5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0"/>
                <w:szCs w:val="24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530EEF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0"/>
                <w:szCs w:val="24"/>
              </w:rPr>
              <w:t>默认值</w:t>
            </w:r>
          </w:p>
        </w:tc>
      </w:tr>
      <w:tr w14:paraId="7C404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918A60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plan_id</w:t>
            </w:r>
          </w:p>
        </w:tc>
        <w:tc>
          <w:tcPr>
            <w:tcW w:w="2160" w:type="dxa"/>
          </w:tcPr>
          <w:p w14:paraId="2F7BCC6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预案ID</w:t>
            </w:r>
          </w:p>
        </w:tc>
        <w:tc>
          <w:tcPr>
            <w:tcW w:w="2016" w:type="dxa"/>
          </w:tcPr>
          <w:p w14:paraId="2F87BBE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VARCHAR(32)</w:t>
            </w:r>
          </w:p>
        </w:tc>
        <w:tc>
          <w:tcPr>
            <w:tcW w:w="864" w:type="dxa"/>
          </w:tcPr>
          <w:p w14:paraId="624CEFD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是</w:t>
            </w:r>
          </w:p>
        </w:tc>
        <w:tc>
          <w:tcPr>
            <w:tcW w:w="864" w:type="dxa"/>
          </w:tcPr>
          <w:p w14:paraId="7131B6F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是</w:t>
            </w:r>
          </w:p>
        </w:tc>
        <w:tc>
          <w:tcPr>
            <w:tcW w:w="1440" w:type="dxa"/>
          </w:tcPr>
          <w:p w14:paraId="12E39A0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—</w:t>
            </w:r>
          </w:p>
        </w:tc>
      </w:tr>
      <w:tr w14:paraId="09391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8D8622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plan_name</w:t>
            </w:r>
          </w:p>
        </w:tc>
        <w:tc>
          <w:tcPr>
            <w:tcW w:w="2160" w:type="dxa"/>
          </w:tcPr>
          <w:p w14:paraId="14D7730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预案名称</w:t>
            </w:r>
          </w:p>
        </w:tc>
        <w:tc>
          <w:tcPr>
            <w:tcW w:w="2016" w:type="dxa"/>
          </w:tcPr>
          <w:p w14:paraId="6735EE6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VARCHAR(120)</w:t>
            </w:r>
          </w:p>
        </w:tc>
        <w:tc>
          <w:tcPr>
            <w:tcW w:w="864" w:type="dxa"/>
          </w:tcPr>
          <w:p w14:paraId="666CA72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</w:p>
        </w:tc>
        <w:tc>
          <w:tcPr>
            <w:tcW w:w="864" w:type="dxa"/>
          </w:tcPr>
          <w:p w14:paraId="4FD11C7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是</w:t>
            </w:r>
          </w:p>
        </w:tc>
        <w:tc>
          <w:tcPr>
            <w:tcW w:w="1440" w:type="dxa"/>
          </w:tcPr>
          <w:p w14:paraId="5E83097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—</w:t>
            </w:r>
          </w:p>
        </w:tc>
      </w:tr>
      <w:tr w14:paraId="43765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A3DDAC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scope</w:t>
            </w:r>
          </w:p>
        </w:tc>
        <w:tc>
          <w:tcPr>
            <w:tcW w:w="2160" w:type="dxa"/>
          </w:tcPr>
          <w:p w14:paraId="66FE6DE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适用范畴</w:t>
            </w:r>
          </w:p>
        </w:tc>
        <w:tc>
          <w:tcPr>
            <w:tcW w:w="2016" w:type="dxa"/>
          </w:tcPr>
          <w:p w14:paraId="665AF4B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VARCHAR(60)</w:t>
            </w:r>
          </w:p>
        </w:tc>
        <w:tc>
          <w:tcPr>
            <w:tcW w:w="864" w:type="dxa"/>
          </w:tcPr>
          <w:p w14:paraId="19E8CE6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</w:p>
        </w:tc>
        <w:tc>
          <w:tcPr>
            <w:tcW w:w="864" w:type="dxa"/>
          </w:tcPr>
          <w:p w14:paraId="65E5D34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</w:p>
        </w:tc>
        <w:tc>
          <w:tcPr>
            <w:tcW w:w="1440" w:type="dxa"/>
          </w:tcPr>
          <w:p w14:paraId="19F2025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—</w:t>
            </w:r>
          </w:p>
        </w:tc>
      </w:tr>
      <w:tr w14:paraId="471DB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A25450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version</w:t>
            </w:r>
          </w:p>
        </w:tc>
        <w:tc>
          <w:tcPr>
            <w:tcW w:w="2160" w:type="dxa"/>
          </w:tcPr>
          <w:p w14:paraId="7D09A9F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版本号</w:t>
            </w:r>
          </w:p>
        </w:tc>
        <w:tc>
          <w:tcPr>
            <w:tcW w:w="2016" w:type="dxa"/>
          </w:tcPr>
          <w:p w14:paraId="6280C31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VARCHAR(20)</w:t>
            </w:r>
          </w:p>
        </w:tc>
        <w:tc>
          <w:tcPr>
            <w:tcW w:w="864" w:type="dxa"/>
          </w:tcPr>
          <w:p w14:paraId="4347224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</w:p>
        </w:tc>
        <w:tc>
          <w:tcPr>
            <w:tcW w:w="864" w:type="dxa"/>
          </w:tcPr>
          <w:p w14:paraId="401F6CA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</w:p>
        </w:tc>
        <w:tc>
          <w:tcPr>
            <w:tcW w:w="1440" w:type="dxa"/>
          </w:tcPr>
          <w:p w14:paraId="0DC0984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V1.0</w:t>
            </w:r>
          </w:p>
        </w:tc>
      </w:tr>
      <w:tr w14:paraId="4552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6BEA42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publish_time</w:t>
            </w:r>
          </w:p>
        </w:tc>
        <w:tc>
          <w:tcPr>
            <w:tcW w:w="2160" w:type="dxa"/>
          </w:tcPr>
          <w:p w14:paraId="2175B9F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发布时间</w:t>
            </w:r>
          </w:p>
        </w:tc>
        <w:tc>
          <w:tcPr>
            <w:tcW w:w="2016" w:type="dxa"/>
          </w:tcPr>
          <w:p w14:paraId="6BA9D86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TIMESTAMP</w:t>
            </w:r>
          </w:p>
        </w:tc>
        <w:tc>
          <w:tcPr>
            <w:tcW w:w="864" w:type="dxa"/>
          </w:tcPr>
          <w:p w14:paraId="729E557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</w:p>
        </w:tc>
        <w:tc>
          <w:tcPr>
            <w:tcW w:w="864" w:type="dxa"/>
          </w:tcPr>
          <w:p w14:paraId="309DA2F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</w:p>
        </w:tc>
        <w:tc>
          <w:tcPr>
            <w:tcW w:w="1440" w:type="dxa"/>
          </w:tcPr>
          <w:p w14:paraId="6C41C53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>—</w:t>
            </w:r>
          </w:p>
        </w:tc>
      </w:tr>
    </w:tbl>
    <w:p w14:paraId="17FDA6AF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39ADB0A5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64" w:name="_Toc302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ln_flood_drought_cmd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中模式：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rel_data</w:t>
      </w:r>
      <w:bookmarkEnd w:id="64"/>
    </w:p>
    <w:p w14:paraId="14E42A9B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65" w:name="_Toc17276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堤防河流关系表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levee_river_rel</w:t>
      </w:r>
      <w:bookmarkEnd w:id="6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1904"/>
        <w:gridCol w:w="1929"/>
        <w:gridCol w:w="797"/>
        <w:gridCol w:w="797"/>
        <w:gridCol w:w="1291"/>
      </w:tblGrid>
      <w:tr w14:paraId="06124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23FC6B2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1BB438F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4C73CEE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63DC691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2EDCD79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15171A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1B93E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6FAAB7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id</w:t>
            </w:r>
          </w:p>
        </w:tc>
        <w:tc>
          <w:tcPr>
            <w:tcW w:w="2160" w:type="dxa"/>
          </w:tcPr>
          <w:p w14:paraId="7E934A6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关系ID</w:t>
            </w:r>
          </w:p>
        </w:tc>
        <w:tc>
          <w:tcPr>
            <w:tcW w:w="2016" w:type="dxa"/>
          </w:tcPr>
          <w:p w14:paraId="66D341B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BIGINT</w:t>
            </w:r>
          </w:p>
        </w:tc>
        <w:tc>
          <w:tcPr>
            <w:tcW w:w="864" w:type="dxa"/>
          </w:tcPr>
          <w:p w14:paraId="3184577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3573C7A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0AECE3B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09F39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82651F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levee_code</w:t>
            </w:r>
          </w:p>
        </w:tc>
        <w:tc>
          <w:tcPr>
            <w:tcW w:w="2160" w:type="dxa"/>
          </w:tcPr>
          <w:p w14:paraId="3B75920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堤防编码</w:t>
            </w:r>
          </w:p>
        </w:tc>
        <w:tc>
          <w:tcPr>
            <w:tcW w:w="2016" w:type="dxa"/>
          </w:tcPr>
          <w:p w14:paraId="3524952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6E31E8E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37ED22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0CD11E8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7854C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1508CE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river_code</w:t>
            </w:r>
          </w:p>
        </w:tc>
        <w:tc>
          <w:tcPr>
            <w:tcW w:w="2160" w:type="dxa"/>
          </w:tcPr>
          <w:p w14:paraId="64BCD86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河流编码</w:t>
            </w:r>
          </w:p>
        </w:tc>
        <w:tc>
          <w:tcPr>
            <w:tcW w:w="2016" w:type="dxa"/>
          </w:tcPr>
          <w:p w14:paraId="7803F32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63292E8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3651402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4FEA11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3E72A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A45335E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rel_type</w:t>
            </w:r>
          </w:p>
        </w:tc>
        <w:tc>
          <w:tcPr>
            <w:tcW w:w="2160" w:type="dxa"/>
          </w:tcPr>
          <w:p w14:paraId="6795F91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关系类型</w:t>
            </w:r>
          </w:p>
        </w:tc>
        <w:tc>
          <w:tcPr>
            <w:tcW w:w="2016" w:type="dxa"/>
          </w:tcPr>
          <w:p w14:paraId="4881740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115F38E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4FFC52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61B4329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防护</w:t>
            </w:r>
          </w:p>
        </w:tc>
      </w:tr>
    </w:tbl>
    <w:p w14:paraId="5798608A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185B6A3E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66" w:name="_Toc13268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ln_flood_drought_cmd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中模式：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spatial_data</w:t>
      </w:r>
      <w:bookmarkEnd w:id="66"/>
    </w:p>
    <w:p w14:paraId="627FDE8F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67" w:name="_Toc5621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堤防空间表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>levee_spatial</w:t>
      </w:r>
      <w:bookmarkEnd w:id="67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0"/>
        </w:rPr>
        <w:t xml:space="preserve"> 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1880"/>
        <w:gridCol w:w="1940"/>
        <w:gridCol w:w="791"/>
        <w:gridCol w:w="791"/>
        <w:gridCol w:w="1312"/>
      </w:tblGrid>
      <w:tr w14:paraId="30FB2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62D09CA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0526DD6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5B7FE57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3D7572A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413FFE2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08CF9F0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1D630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7C1094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levee_code</w:t>
            </w:r>
          </w:p>
        </w:tc>
        <w:tc>
          <w:tcPr>
            <w:tcW w:w="2160" w:type="dxa"/>
          </w:tcPr>
          <w:p w14:paraId="7DBE0AF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堤防编码</w:t>
            </w:r>
          </w:p>
        </w:tc>
        <w:tc>
          <w:tcPr>
            <w:tcW w:w="2016" w:type="dxa"/>
          </w:tcPr>
          <w:p w14:paraId="1457F0D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1FC5DBD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7184828B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76C90B0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2B0EA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1917DC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geom</w:t>
            </w:r>
          </w:p>
        </w:tc>
        <w:tc>
          <w:tcPr>
            <w:tcW w:w="2160" w:type="dxa"/>
          </w:tcPr>
          <w:p w14:paraId="704AAF7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空间几何</w:t>
            </w:r>
          </w:p>
        </w:tc>
        <w:tc>
          <w:tcPr>
            <w:tcW w:w="2016" w:type="dxa"/>
          </w:tcPr>
          <w:p w14:paraId="45189EE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GEOMETRY</w:t>
            </w:r>
          </w:p>
        </w:tc>
        <w:tc>
          <w:tcPr>
            <w:tcW w:w="864" w:type="dxa"/>
          </w:tcPr>
          <w:p w14:paraId="12060E4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44E3534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4FA2997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  <w:tr w14:paraId="76B63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228EF2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centroid_lon</w:t>
            </w:r>
          </w:p>
        </w:tc>
        <w:tc>
          <w:tcPr>
            <w:tcW w:w="2160" w:type="dxa"/>
          </w:tcPr>
          <w:p w14:paraId="2C92BD6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中心点经度</w:t>
            </w:r>
          </w:p>
        </w:tc>
        <w:tc>
          <w:tcPr>
            <w:tcW w:w="2016" w:type="dxa"/>
          </w:tcPr>
          <w:p w14:paraId="669A180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NUMERIC(10,6)</w:t>
            </w:r>
          </w:p>
        </w:tc>
        <w:tc>
          <w:tcPr>
            <w:tcW w:w="864" w:type="dxa"/>
          </w:tcPr>
          <w:p w14:paraId="5BE295E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022E0EA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129327F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47F8D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9F66DEF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centroid_lat</w:t>
            </w:r>
          </w:p>
        </w:tc>
        <w:tc>
          <w:tcPr>
            <w:tcW w:w="2160" w:type="dxa"/>
          </w:tcPr>
          <w:p w14:paraId="3DDB298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中心点纬度</w:t>
            </w:r>
          </w:p>
        </w:tc>
        <w:tc>
          <w:tcPr>
            <w:tcW w:w="2016" w:type="dxa"/>
          </w:tcPr>
          <w:p w14:paraId="74CFC5E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NUMERIC(10,6)</w:t>
            </w:r>
          </w:p>
        </w:tc>
        <w:tc>
          <w:tcPr>
            <w:tcW w:w="864" w:type="dxa"/>
          </w:tcPr>
          <w:p w14:paraId="72F89A0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1D49A65D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1440" w:type="dxa"/>
          </w:tcPr>
          <w:p w14:paraId="6781716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</w:tr>
      <w:tr w14:paraId="0CFE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05BD1D4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srid</w:t>
            </w:r>
          </w:p>
        </w:tc>
        <w:tc>
          <w:tcPr>
            <w:tcW w:w="2160" w:type="dxa"/>
          </w:tcPr>
          <w:p w14:paraId="655B3E3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坐标参考系</w:t>
            </w:r>
          </w:p>
        </w:tc>
        <w:tc>
          <w:tcPr>
            <w:tcW w:w="2016" w:type="dxa"/>
          </w:tcPr>
          <w:p w14:paraId="273571B1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INTEGER</w:t>
            </w:r>
          </w:p>
        </w:tc>
        <w:tc>
          <w:tcPr>
            <w:tcW w:w="864" w:type="dxa"/>
          </w:tcPr>
          <w:p w14:paraId="13BC4CC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</w:p>
        </w:tc>
        <w:tc>
          <w:tcPr>
            <w:tcW w:w="864" w:type="dxa"/>
          </w:tcPr>
          <w:p w14:paraId="77ACBE2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25B73982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4490</w:t>
            </w:r>
          </w:p>
        </w:tc>
      </w:tr>
    </w:tbl>
    <w:p w14:paraId="5225F8D0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6037A47C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038FD08"/>
    <w:multiLevelType w:val="multilevel"/>
    <w:tmpl w:val="5038FD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183DA8"/>
    <w:rsid w:val="285070E1"/>
    <w:rsid w:val="34F67769"/>
    <w:rsid w:val="41BF1514"/>
    <w:rsid w:val="53476D42"/>
    <w:rsid w:val="60AD4BB5"/>
    <w:rsid w:val="656D6009"/>
    <w:rsid w:val="78C315EA"/>
    <w:rsid w:val="7A4D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cs="宋体" w:asciiTheme="majorAscii" w:hAnsiTheme="majorAscii" w:eastAsiaTheme="majorEastAsia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cs="宋体" w:asciiTheme="majorAscii" w:hAnsiTheme="majorAscii" w:eastAsiaTheme="majorEastAsia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Ascii" w:hAnsiTheme="majorAsci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3"/>
    <w:unhideWhenUsed/>
    <w:qFormat/>
    <w:uiPriority w:val="9"/>
    <w:pPr>
      <w:keepNext/>
      <w:keepLines/>
      <w:spacing w:before="200" w:after="0"/>
      <w:outlineLvl w:val="3"/>
    </w:pPr>
    <w:rPr>
      <w:rFonts w:asciiTheme="majorAscii" w:hAnsiTheme="majorAscii" w:eastAsiaTheme="majorEastAsia" w:cstheme="majorBidi"/>
      <w:b/>
      <w:bCs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cs="宋体" w:asciiTheme="majorAscii" w:hAnsiTheme="majorAscii" w:eastAsiaTheme="majorEastAsia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42">
    <w:name w:val="Heading 2 Char"/>
    <w:link w:val="4"/>
    <w:qFormat/>
    <w:uiPriority w:val="9"/>
    <w:rPr>
      <w:rFonts w:cs="宋体" w:asciiTheme="majorAscii" w:hAnsiTheme="majorAscii" w:eastAsiaTheme="majorEastAsia"/>
      <w:b/>
      <w:bCs/>
      <w:color w:val="000000" w:themeColor="text1"/>
      <w:sz w:val="26"/>
      <w:szCs w:val="26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Ascii" w:hAnsiTheme="majorAsci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Ascii" w:hAnsiTheme="majorAscii" w:eastAsiaTheme="majorEastAsia" w:cstheme="majorBidi"/>
      <w:b/>
      <w:bCs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1727</Words>
  <Characters>4554</Characters>
  <Lines>0</Lines>
  <Paragraphs>0</Paragraphs>
  <TotalTime>3</TotalTime>
  <ScaleCrop>false</ScaleCrop>
  <LinksUpToDate>false</LinksUpToDate>
  <CharactersWithSpaces>4845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40104</cp:lastModifiedBy>
  <dcterms:modified xsi:type="dcterms:W3CDTF">2026-08-25T11:06:55Z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eyJoZGlkIjoiOTc3M2Y5NzIzMDFlZjAyY2Q4Njk5ODkyYjFjNzBiNTQiLCJ1c2VySWQiOiIzMzAwMTc4NTUifQ==</vt:lpwstr>
  </property>
  <property fmtid="{D5CDD505-2E9C-101B-9397-08002B2CF9AE}" pid="3" name="KSOProductBuildVer">
    <vt:lpwstr>2052-12.1.0.28022</vt:lpwstr>
  </property>
  <property fmtid="{D5CDD505-2E9C-101B-9397-08002B2CF9AE}" pid="4" name="ICV">
    <vt:lpwstr>CB603C24B045469FA4658D1D8A8CC508_13</vt:lpwstr>
  </property>
</Properties>
</file>